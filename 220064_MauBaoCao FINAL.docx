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B6EA0">
      <w:pPr>
        <w:jc w:val="center"/>
        <w:rPr>
          <w:rFonts w:ascii="Times New Roman" w:hAnsi="Times New Roman" w:eastAsia="Times New Roman" w:cs="Times New Roman"/>
          <w:sz w:val="26"/>
          <w:szCs w:val="26"/>
        </w:rPr>
      </w:pPr>
    </w:p>
    <w:p w14:paraId="6C6E4279">
      <w:pPr>
        <w:jc w:val="center"/>
        <w:rPr>
          <w:rFonts w:ascii="Times New Roman" w:hAnsi="Times New Roman" w:eastAsia="Times New Roman" w:cs="Times New Roman"/>
          <w:sz w:val="26"/>
          <w:szCs w:val="26"/>
        </w:rPr>
      </w:pPr>
    </w:p>
    <w:p w14:paraId="5E719489">
      <w:pPr>
        <w:spacing w:before="60" w:after="0" w:line="288" w:lineRule="auto"/>
        <w:jc w:val="center"/>
        <w:rPr>
          <w:rFonts w:ascii="Times New Roman" w:hAnsi="Times New Roman" w:eastAsia="Times New Roman" w:cs="Times New Roman"/>
          <w:szCs w:val="28"/>
        </w:rPr>
      </w:pPr>
      <w:r>
        <w:rPr>
          <w:rFonts w:ascii="Times New Roman" w:hAnsi="Times New Roman" w:eastAsia="Times New Roman" w:cs="Times New Roman"/>
          <w:b/>
          <w:sz w:val="32"/>
          <w:szCs w:val="32"/>
        </w:rPr>
        <w:t>ĐẠI HỌC TRÀ VINH</w:t>
      </w:r>
    </w:p>
    <w:p w14:paraId="3014698C">
      <w:pPr>
        <w:numPr>
          <w:ilvl w:val="0"/>
          <w:numId w:val="0"/>
        </w:numPr>
        <w:jc w:val="center"/>
        <w:outlineLvl w:val="0"/>
        <w:rPr>
          <w:rFonts w:ascii="Times New Roman" w:hAnsi="Times New Roman" w:eastAsia="Times New Roman" w:cs="Times New Roman"/>
          <w:b/>
          <w:bCs/>
          <w:sz w:val="26"/>
          <w:szCs w:val="26"/>
        </w:rPr>
      </w:pPr>
      <w:r>
        <w:rPr>
          <w:rFonts w:ascii="Times New Roman" w:hAnsi="Times New Roman" w:eastAsia="Times New Roman" w:cs="Times New Roman"/>
          <w:b/>
          <w:sz w:val="32"/>
          <w:szCs w:val="32"/>
        </w:rPr>
        <w:t>TRƯỜNG KỸ THUẬT VÀ CÔNG NGHỆ</w:t>
      </w:r>
    </w:p>
    <w:p w14:paraId="61FACB9D">
      <w:pPr>
        <w:spacing w:line="360" w:lineRule="auto"/>
        <w:jc w:val="center"/>
        <w:rPr>
          <w:rFonts w:ascii="Times New Roman" w:hAnsi="Times New Roman" w:eastAsia="Times New Roman" w:cs="Times New Roman"/>
          <w:b/>
          <w:bCs/>
          <w:sz w:val="26"/>
          <w:szCs w:val="26"/>
        </w:rPr>
      </w:pPr>
    </w:p>
    <w:p w14:paraId="444C2A06">
      <w:pPr>
        <w:spacing w:line="360" w:lineRule="auto"/>
        <w:jc w:val="center"/>
        <w:rPr>
          <w:rFonts w:ascii="Times New Roman" w:hAnsi="Times New Roman" w:eastAsia="Times New Roman" w:cs="Times New Roman"/>
          <w:sz w:val="26"/>
          <w:szCs w:val="26"/>
        </w:rPr>
      </w:pPr>
    </w:p>
    <w:p w14:paraId="1837E6D5">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lang w:val="en-US" w:eastAsia="en-US"/>
        </w:rPr>
        <w:drawing>
          <wp:inline distT="0" distB="0" distL="0" distR="0">
            <wp:extent cx="1974850" cy="1974850"/>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pic:cNvPicPr>
                  </pic:nvPicPr>
                  <pic:blipFill>
                    <a:blip r:embed="rId10"/>
                    <a:srcRect l="-18" t="-18" r="-18" b="-18"/>
                    <a:stretch>
                      <a:fillRect/>
                    </a:stretch>
                  </pic:blipFill>
                  <pic:spPr>
                    <a:xfrm>
                      <a:off x="0" y="0"/>
                      <a:ext cx="1974850" cy="1974850"/>
                    </a:xfrm>
                    <a:prstGeom prst="rect">
                      <a:avLst/>
                    </a:prstGeom>
                  </pic:spPr>
                </pic:pic>
              </a:graphicData>
            </a:graphic>
          </wp:inline>
        </w:drawing>
      </w:r>
    </w:p>
    <w:p w14:paraId="239AF188">
      <w:pPr>
        <w:spacing w:line="360" w:lineRule="auto"/>
        <w:jc w:val="center"/>
        <w:rPr>
          <w:rFonts w:ascii="Times New Roman" w:hAnsi="Times New Roman" w:eastAsia="Times New Roman" w:cs="Times New Roman"/>
          <w:b/>
          <w:sz w:val="26"/>
          <w:szCs w:val="26"/>
        </w:rPr>
      </w:pPr>
    </w:p>
    <w:p w14:paraId="782935C5">
      <w:pPr>
        <w:spacing w:line="360" w:lineRule="auto"/>
        <w:jc w:val="center"/>
        <w:rPr>
          <w:rFonts w:ascii="Times New Roman" w:hAnsi="Times New Roman" w:eastAsia="Times New Roman" w:cs="Times New Roman"/>
          <w:b/>
          <w:sz w:val="26"/>
          <w:szCs w:val="26"/>
        </w:rPr>
      </w:pPr>
    </w:p>
    <w:p w14:paraId="132E537A">
      <w:pPr>
        <w:numPr>
          <w:ilvl w:val="0"/>
          <w:numId w:val="0"/>
        </w:numPr>
        <w:spacing w:line="360" w:lineRule="auto"/>
        <w:jc w:val="center"/>
        <w:outlineLvl w:val="0"/>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ĐỒ ÁN HỌC PHẦN: CHUYÊN ĐỀ ASP.NET</w:t>
      </w:r>
    </w:p>
    <w:p w14:paraId="4BB3C09B">
      <w:pPr>
        <w:spacing w:line="360" w:lineRule="auto"/>
        <w:jc w:val="center"/>
        <w:rPr>
          <w:rFonts w:ascii="Times New Roman" w:hAnsi="Times New Roman" w:eastAsia="Times New Roman" w:cs="Times New Roman"/>
          <w:sz w:val="40"/>
          <w:szCs w:val="48"/>
        </w:rPr>
      </w:pPr>
      <w:r>
        <w:rPr>
          <w:rFonts w:ascii="Times New Roman" w:hAnsi="Times New Roman" w:eastAsia="Times New Roman" w:cs="Times New Roman"/>
          <w:b/>
          <w:sz w:val="40"/>
          <w:szCs w:val="48"/>
        </w:rPr>
        <w:t>XÂY</w:t>
      </w:r>
      <w:r>
        <w:rPr>
          <w:rFonts w:ascii="Times New Roman" w:hAnsi="Times New Roman" w:eastAsia="Times New Roman" w:cs="Times New Roman"/>
          <w:b/>
          <w:sz w:val="40"/>
          <w:szCs w:val="48"/>
          <w:lang w:val="vi-VN"/>
        </w:rPr>
        <w:t xml:space="preserve"> DỰNG WEBSITE MUA BÁN BẤT ĐỘNG SẢN</w:t>
      </w:r>
    </w:p>
    <w:p w14:paraId="1089EA5F">
      <w:pPr>
        <w:spacing w:line="360" w:lineRule="auto"/>
        <w:jc w:val="center"/>
        <w:rPr>
          <w:rFonts w:ascii="Times New Roman" w:hAnsi="Times New Roman" w:eastAsia="Times New Roman" w:cs="Times New Roman"/>
          <w:b/>
          <w:sz w:val="26"/>
          <w:szCs w:val="26"/>
        </w:rPr>
      </w:pPr>
    </w:p>
    <w:p w14:paraId="4CF8F09D">
      <w:pPr>
        <w:spacing w:line="360" w:lineRule="auto"/>
        <w:rPr>
          <w:rFonts w:ascii="Times New Roman" w:hAnsi="Times New Roman" w:eastAsia="Times New Roman" w:cs="Times New Roman"/>
          <w:b/>
          <w:sz w:val="26"/>
          <w:szCs w:val="26"/>
        </w:rPr>
      </w:pPr>
    </w:p>
    <w:p w14:paraId="70BFD4F6">
      <w:pPr>
        <w:spacing w:line="360" w:lineRule="auto"/>
        <w:jc w:val="center"/>
        <w:rPr>
          <w:rFonts w:ascii="Times New Roman" w:hAnsi="Times New Roman" w:eastAsia="Times New Roman" w:cs="Times New Roman"/>
          <w:b/>
          <w:sz w:val="26"/>
          <w:szCs w:val="26"/>
        </w:rPr>
      </w:pPr>
    </w:p>
    <w:p w14:paraId="65E4B11C">
      <w:pPr>
        <w:spacing w:line="360" w:lineRule="auto"/>
        <w:rPr>
          <w:rFonts w:ascii="Times New Roman" w:hAnsi="Times New Roman" w:eastAsia="Times New Roman" w:cs="Times New Roman"/>
          <w:sz w:val="26"/>
          <w:szCs w:val="26"/>
          <w:lang w:val="en-US" w:eastAsia="en-US"/>
        </w:rPr>
      </w:pPr>
      <w:r>
        <mc:AlternateContent>
          <mc:Choice Requires="wps">
            <w:drawing>
              <wp:anchor distT="0" distB="0" distL="114935" distR="114935" simplePos="0" relativeHeight="251659264" behindDoc="0" locked="0" layoutInCell="1" allowOverlap="1">
                <wp:simplePos x="0" y="0"/>
                <wp:positionH relativeFrom="column">
                  <wp:posOffset>571500</wp:posOffset>
                </wp:positionH>
                <wp:positionV relativeFrom="paragraph">
                  <wp:posOffset>287020</wp:posOffset>
                </wp:positionV>
                <wp:extent cx="1720850" cy="685800"/>
                <wp:effectExtent l="0" t="0" r="0" b="0"/>
                <wp:wrapNone/>
                <wp:docPr id="3" name="Frame1"/>
                <wp:cNvGraphicFramePr/>
                <a:graphic xmlns:a="http://schemas.openxmlformats.org/drawingml/2006/main">
                  <a:graphicData uri="http://schemas.microsoft.com/office/word/2010/wordprocessingShape">
                    <wps:wsp>
                      <wps:cNvSpPr txBox="1"/>
                      <wps:spPr bwMode="auto">
                        <a:xfrm>
                          <a:off x="0" y="0"/>
                          <a:ext cx="1720850" cy="685800"/>
                        </a:xfrm>
                        <a:prstGeom prst="rect">
                          <a:avLst/>
                        </a:prstGeom>
                        <a:solidFill>
                          <a:srgbClr val="FFFFFF"/>
                        </a:solidFill>
                      </wps:spPr>
                      <wps:txbx>
                        <w:txbxContent>
                          <w:p w14:paraId="3262CD16">
                            <w:pPr>
                              <w:rPr>
                                <w:rFonts w:ascii="Times New Roman" w:hAnsi="Times New Roman" w:eastAsia="Times New Roman" w:cs="Times New Roman"/>
                                <w:i/>
                              </w:rPr>
                            </w:pPr>
                            <w:r>
                              <w:rPr>
                                <w:rFonts w:ascii="Times New Roman" w:hAnsi="Times New Roman" w:eastAsia="Times New Roman" w:cs="Times New Roman"/>
                                <w:i/>
                              </w:rPr>
                              <w:t>Giảng viên hướng dẫn:</w:t>
                            </w:r>
                          </w:p>
                          <w:p w14:paraId="1E68B7C1">
                            <w:pPr>
                              <w:rPr>
                                <w:rFonts w:ascii="Times New Roman" w:hAnsi="Times New Roman" w:eastAsia="Times New Roman" w:cs="Times New Roman"/>
                                <w:iCs/>
                              </w:rPr>
                            </w:pPr>
                            <w:r>
                              <w:rPr>
                                <w:rFonts w:ascii="Times New Roman" w:hAnsi="Times New Roman" w:cs="Times New Roman"/>
                              </w:rPr>
                              <w:t>T.S Nguyễn Nhứt Lam</w:t>
                            </w:r>
                          </w:p>
                        </w:txbxContent>
                      </wps:txbx>
                      <wps:bodyPr lIns="92075" tIns="46355" rIns="92075" bIns="46355" anchor="t">
                        <a:noAutofit/>
                      </wps:bodyPr>
                    </wps:wsp>
                  </a:graphicData>
                </a:graphic>
              </wp:anchor>
            </w:drawing>
          </mc:Choice>
          <mc:Fallback>
            <w:pict>
              <v:shape id="Frame1" o:spid="_x0000_s1026" o:spt="202" type="#_x0000_t202" style="position:absolute;left:0pt;margin-left:45pt;margin-top:22.6pt;height:54pt;width:135.5pt;z-index:251659264;mso-width-relative:page;mso-height-relative:page;" fillcolor="#FFFFFF" filled="t" stroked="f" coordsize="21600,21600" o:gfxdata="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yAAlNgAAAAJAQAADwAAAAAAAAABACAA&#10;AAAiAAAAZHJzL2Rvd25yZXYueG1sUEsBAhQAFAAAAAgAh07iQOq/283UAQAAtQMAAA4AAAAAAAAA&#10;AQAgAAAAJwEAAGRycy9lMm9Eb2MueG1sUEsFBgAAAAAGAAYAWQEAAG0FAAAAAA==&#10;">
                <v:fill on="t" focussize="0,0"/>
                <v:stroke on="f"/>
                <v:imagedata o:title=""/>
                <o:lock v:ext="edit" aspectratio="f"/>
                <v:textbox inset="7.25pt,3.65pt,7.25pt,3.65pt">
                  <w:txbxContent>
                    <w:p w14:paraId="3262CD16">
                      <w:pPr>
                        <w:rPr>
                          <w:rFonts w:ascii="Times New Roman" w:hAnsi="Times New Roman" w:eastAsia="Times New Roman" w:cs="Times New Roman"/>
                          <w:i/>
                        </w:rPr>
                      </w:pPr>
                      <w:r>
                        <w:rPr>
                          <w:rFonts w:ascii="Times New Roman" w:hAnsi="Times New Roman" w:eastAsia="Times New Roman" w:cs="Times New Roman"/>
                          <w:i/>
                        </w:rPr>
                        <w:t>Giảng viên hướng dẫn:</w:t>
                      </w:r>
                    </w:p>
                    <w:p w14:paraId="1E68B7C1">
                      <w:pPr>
                        <w:rPr>
                          <w:rFonts w:ascii="Times New Roman" w:hAnsi="Times New Roman" w:eastAsia="Times New Roman" w:cs="Times New Roman"/>
                          <w:iCs/>
                        </w:rPr>
                      </w:pPr>
                      <w:r>
                        <w:rPr>
                          <w:rFonts w:ascii="Times New Roman" w:hAnsi="Times New Roman" w:cs="Times New Roman"/>
                        </w:rPr>
                        <w:t>T.S Nguyễn Nhứt Lam</w:t>
                      </w:r>
                    </w:p>
                  </w:txbxContent>
                </v:textbox>
              </v:shape>
            </w:pict>
          </mc:Fallback>
        </mc:AlternateContent>
      </w:r>
    </w:p>
    <w:p w14:paraId="4FB4A294">
      <w:pPr>
        <w:spacing w:line="360" w:lineRule="auto"/>
        <w:jc w:val="center"/>
        <w:rPr>
          <w:rFonts w:ascii="Times New Roman" w:hAnsi="Times New Roman" w:eastAsia="Times New Roman" w:cs="Times New Roman"/>
          <w:sz w:val="26"/>
          <w:szCs w:val="26"/>
          <w:lang w:val="en-US" w:eastAsia="en-US"/>
        </w:rPr>
      </w:pPr>
      <w:r>
        <mc:AlternateContent>
          <mc:Choice Requires="wps">
            <w:drawing>
              <wp:anchor distT="0" distB="0" distL="114935" distR="114935" simplePos="0" relativeHeight="251659264" behindDoc="0" locked="0" layoutInCell="1" allowOverlap="1">
                <wp:simplePos x="0" y="0"/>
                <wp:positionH relativeFrom="column">
                  <wp:posOffset>3429000</wp:posOffset>
                </wp:positionH>
                <wp:positionV relativeFrom="paragraph">
                  <wp:posOffset>7620</wp:posOffset>
                </wp:positionV>
                <wp:extent cx="1828800" cy="800100"/>
                <wp:effectExtent l="0" t="0" r="0" b="0"/>
                <wp:wrapNone/>
                <wp:docPr id="4" name="Frame2"/>
                <wp:cNvGraphicFramePr/>
                <a:graphic xmlns:a="http://schemas.openxmlformats.org/drawingml/2006/main">
                  <a:graphicData uri="http://schemas.microsoft.com/office/word/2010/wordprocessingShape">
                    <wps:wsp>
                      <wps:cNvSpPr txBox="1"/>
                      <wps:spPr bwMode="auto">
                        <a:xfrm>
                          <a:off x="0" y="0"/>
                          <a:ext cx="1828800" cy="800100"/>
                        </a:xfrm>
                        <a:prstGeom prst="rect">
                          <a:avLst/>
                        </a:prstGeom>
                        <a:solidFill>
                          <a:srgbClr val="FFFFFF"/>
                        </a:solidFill>
                      </wps:spPr>
                      <wps:txbx>
                        <w:txbxContent>
                          <w:p w14:paraId="220AD74F">
                            <w:pPr>
                              <w:rPr>
                                <w:rFonts w:ascii="Times New Roman" w:hAnsi="Times New Roman" w:eastAsia="Times New Roman" w:cs="Times New Roman"/>
                                <w:i/>
                              </w:rPr>
                            </w:pPr>
                            <w:r>
                              <w:rPr>
                                <w:rFonts w:ascii="Times New Roman" w:hAnsi="Times New Roman" w:eastAsia="Times New Roman" w:cs="Times New Roman"/>
                                <w:i/>
                              </w:rPr>
                              <w:t>Sinh viên thực hiện:</w:t>
                            </w:r>
                          </w:p>
                          <w:p w14:paraId="695800E5">
                            <w:pPr>
                              <w:rPr>
                                <w:rFonts w:ascii="Times New Roman" w:hAnsi="Times New Roman" w:eastAsia="Times New Roman" w:cs="Times New Roman"/>
                              </w:rPr>
                            </w:pPr>
                            <w:r>
                              <w:rPr>
                                <w:rFonts w:ascii="Times New Roman" w:hAnsi="Times New Roman" w:eastAsia="Times New Roman" w:cs="Times New Roman"/>
                              </w:rPr>
                              <w:t>Họ tên:</w:t>
                            </w:r>
                            <w:r>
                              <w:rPr>
                                <w:rFonts w:ascii="Times New Roman" w:hAnsi="Times New Roman" w:eastAsia="Times New Roman" w:cs="Times New Roman"/>
                                <w:lang w:val="vi-VN"/>
                              </w:rPr>
                              <w:t xml:space="preserve"> Ngô Ngọc Hưng</w:t>
                            </w:r>
                          </w:p>
                          <w:p w14:paraId="2CAE8F5A">
                            <w:pPr>
                              <w:rPr>
                                <w:rFonts w:ascii="Times New Roman" w:hAnsi="Times New Roman" w:eastAsia="Times New Roman" w:cs="Times New Roman"/>
                              </w:rPr>
                            </w:pPr>
                            <w:r>
                              <w:rPr>
                                <w:rFonts w:ascii="Times New Roman" w:hAnsi="Times New Roman" w:eastAsia="Times New Roman" w:cs="Times New Roman"/>
                              </w:rPr>
                              <w:t>MSSV:</w:t>
                            </w:r>
                            <w:r>
                              <w:rPr>
                                <w:rFonts w:ascii="Times New Roman" w:hAnsi="Times New Roman" w:eastAsia="Times New Roman" w:cs="Times New Roman"/>
                                <w:lang w:val="vi-VN"/>
                              </w:rPr>
                              <w:t xml:space="preserve"> 4701240</w:t>
                            </w:r>
                            <w:r>
                              <w:rPr>
                                <w:rFonts w:ascii="Times New Roman" w:hAnsi="Times New Roman" w:eastAsia="Times New Roman" w:cs="Times New Roman"/>
                              </w:rPr>
                              <w:t>93</w:t>
                            </w:r>
                          </w:p>
                          <w:p w14:paraId="73551D63">
                            <w:pPr>
                              <w:rPr>
                                <w:rFonts w:ascii="Times New Roman" w:hAnsi="Times New Roman" w:eastAsia="Times New Roman" w:cs="Times New Roman"/>
                              </w:rPr>
                            </w:pPr>
                            <w:r>
                              <w:rPr>
                                <w:rFonts w:ascii="Times New Roman" w:hAnsi="Times New Roman" w:eastAsia="Times New Roman" w:cs="Times New Roman"/>
                              </w:rPr>
                              <w:t>Lớp:</w:t>
                            </w:r>
                            <w:r>
                              <w:rPr>
                                <w:rFonts w:ascii="Times New Roman" w:hAnsi="Times New Roman" w:eastAsia="Times New Roman" w:cs="Times New Roman"/>
                                <w:lang w:val="vi-VN"/>
                              </w:rPr>
                              <w:t xml:space="preserve"> VX24TTK4</w:t>
                            </w:r>
                          </w:p>
                        </w:txbxContent>
                      </wps:txbx>
                      <wps:bodyPr lIns="92075" tIns="46355" rIns="92075" bIns="46355" anchor="t">
                        <a:noAutofit/>
                      </wps:bodyPr>
                    </wps:wsp>
                  </a:graphicData>
                </a:graphic>
              </wp:anchor>
            </w:drawing>
          </mc:Choice>
          <mc:Fallback>
            <w:pict>
              <v:shape id="Frame2" o:spid="_x0000_s1026" o:spt="202" type="#_x0000_t202" style="position:absolute;left:0pt;margin-left:270pt;margin-top:0.6pt;height:63pt;width:144pt;z-index:251659264;mso-width-relative:page;mso-height-relative:page;" fillcolor="#FFFFFF" filled="t" stroked="f" coordsize="21600,21600" o:gfxdata="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KYRi+tYAAAAJAQAADwAAAAAAAAABACAAAAAiAAAA&#10;ZHJzL2Rvd25yZXYueG1sUEsBAhQAFAAAAAgAh07iQCBL30XQAQAAtQMAAA4AAAAAAAAAAQAgAAAA&#10;JQEAAGRycy9lMm9Eb2MueG1sUEsFBgAAAAAGAAYAWQEAAGcFAAAAAA==&#10;">
                <v:fill on="t" focussize="0,0"/>
                <v:stroke on="f"/>
                <v:imagedata o:title=""/>
                <o:lock v:ext="edit" aspectratio="f"/>
                <v:textbox inset="7.25pt,3.65pt,7.25pt,3.65pt">
                  <w:txbxContent>
                    <w:p w14:paraId="220AD74F">
                      <w:pPr>
                        <w:rPr>
                          <w:rFonts w:ascii="Times New Roman" w:hAnsi="Times New Roman" w:eastAsia="Times New Roman" w:cs="Times New Roman"/>
                          <w:i/>
                        </w:rPr>
                      </w:pPr>
                      <w:r>
                        <w:rPr>
                          <w:rFonts w:ascii="Times New Roman" w:hAnsi="Times New Roman" w:eastAsia="Times New Roman" w:cs="Times New Roman"/>
                          <w:i/>
                        </w:rPr>
                        <w:t>Sinh viên thực hiện:</w:t>
                      </w:r>
                    </w:p>
                    <w:p w14:paraId="695800E5">
                      <w:pPr>
                        <w:rPr>
                          <w:rFonts w:ascii="Times New Roman" w:hAnsi="Times New Roman" w:eastAsia="Times New Roman" w:cs="Times New Roman"/>
                        </w:rPr>
                      </w:pPr>
                      <w:r>
                        <w:rPr>
                          <w:rFonts w:ascii="Times New Roman" w:hAnsi="Times New Roman" w:eastAsia="Times New Roman" w:cs="Times New Roman"/>
                        </w:rPr>
                        <w:t>Họ tên:</w:t>
                      </w:r>
                      <w:r>
                        <w:rPr>
                          <w:rFonts w:ascii="Times New Roman" w:hAnsi="Times New Roman" w:eastAsia="Times New Roman" w:cs="Times New Roman"/>
                          <w:lang w:val="vi-VN"/>
                        </w:rPr>
                        <w:t xml:space="preserve"> Ngô Ngọc Hưng</w:t>
                      </w:r>
                    </w:p>
                    <w:p w14:paraId="2CAE8F5A">
                      <w:pPr>
                        <w:rPr>
                          <w:rFonts w:ascii="Times New Roman" w:hAnsi="Times New Roman" w:eastAsia="Times New Roman" w:cs="Times New Roman"/>
                        </w:rPr>
                      </w:pPr>
                      <w:r>
                        <w:rPr>
                          <w:rFonts w:ascii="Times New Roman" w:hAnsi="Times New Roman" w:eastAsia="Times New Roman" w:cs="Times New Roman"/>
                        </w:rPr>
                        <w:t>MSSV:</w:t>
                      </w:r>
                      <w:r>
                        <w:rPr>
                          <w:rFonts w:ascii="Times New Roman" w:hAnsi="Times New Roman" w:eastAsia="Times New Roman" w:cs="Times New Roman"/>
                          <w:lang w:val="vi-VN"/>
                        </w:rPr>
                        <w:t xml:space="preserve"> 4701240</w:t>
                      </w:r>
                      <w:r>
                        <w:rPr>
                          <w:rFonts w:ascii="Times New Roman" w:hAnsi="Times New Roman" w:eastAsia="Times New Roman" w:cs="Times New Roman"/>
                        </w:rPr>
                        <w:t>93</w:t>
                      </w:r>
                    </w:p>
                    <w:p w14:paraId="73551D63">
                      <w:pPr>
                        <w:rPr>
                          <w:rFonts w:ascii="Times New Roman" w:hAnsi="Times New Roman" w:eastAsia="Times New Roman" w:cs="Times New Roman"/>
                        </w:rPr>
                      </w:pPr>
                      <w:r>
                        <w:rPr>
                          <w:rFonts w:ascii="Times New Roman" w:hAnsi="Times New Roman" w:eastAsia="Times New Roman" w:cs="Times New Roman"/>
                        </w:rPr>
                        <w:t>Lớp:</w:t>
                      </w:r>
                      <w:r>
                        <w:rPr>
                          <w:rFonts w:ascii="Times New Roman" w:hAnsi="Times New Roman" w:eastAsia="Times New Roman" w:cs="Times New Roman"/>
                          <w:lang w:val="vi-VN"/>
                        </w:rPr>
                        <w:t xml:space="preserve"> VX24TTK4</w:t>
                      </w:r>
                    </w:p>
                  </w:txbxContent>
                </v:textbox>
              </v:shape>
            </w:pict>
          </mc:Fallback>
        </mc:AlternateContent>
      </w:r>
    </w:p>
    <w:p w14:paraId="2BBAC627">
      <w:pPr>
        <w:spacing w:line="360" w:lineRule="auto"/>
        <w:rPr>
          <w:rFonts w:ascii="Times New Roman" w:hAnsi="Times New Roman" w:eastAsia="Times New Roman" w:cs="Times New Roman"/>
          <w:sz w:val="26"/>
          <w:szCs w:val="26"/>
        </w:rPr>
      </w:pPr>
    </w:p>
    <w:p w14:paraId="673C1210">
      <w:pPr>
        <w:spacing w:line="360" w:lineRule="auto"/>
        <w:rPr>
          <w:rFonts w:ascii="Times New Roman" w:hAnsi="Times New Roman" w:eastAsia="Times New Roman" w:cs="Times New Roman"/>
          <w:sz w:val="26"/>
          <w:szCs w:val="26"/>
        </w:rPr>
      </w:pPr>
    </w:p>
    <w:p w14:paraId="1F56B832">
      <w:pPr>
        <w:spacing w:line="360" w:lineRule="auto"/>
        <w:rPr>
          <w:rFonts w:ascii="Times New Roman" w:hAnsi="Times New Roman" w:eastAsia="Times New Roman" w:cs="Times New Roman"/>
          <w:sz w:val="26"/>
          <w:szCs w:val="26"/>
        </w:rPr>
      </w:pPr>
    </w:p>
    <w:p w14:paraId="63D0E819">
      <w:pPr>
        <w:spacing w:line="360" w:lineRule="auto"/>
        <w:rPr>
          <w:rFonts w:ascii="Times New Roman" w:hAnsi="Times New Roman" w:eastAsia="Times New Roman" w:cs="Times New Roman"/>
          <w:sz w:val="26"/>
          <w:szCs w:val="26"/>
        </w:rPr>
      </w:pPr>
    </w:p>
    <w:p w14:paraId="3B711A2D">
      <w:pPr>
        <w:spacing w:line="360" w:lineRule="auto"/>
        <w:rPr>
          <w:rFonts w:ascii="Times New Roman" w:hAnsi="Times New Roman" w:eastAsia="Times New Roman" w:cs="Times New Roman"/>
          <w:sz w:val="26"/>
          <w:szCs w:val="26"/>
        </w:rPr>
      </w:pPr>
    </w:p>
    <w:p w14:paraId="77884EB4">
      <w:pPr>
        <w:spacing w:line="360" w:lineRule="auto"/>
        <w:rPr>
          <w:rFonts w:ascii="Times New Roman" w:hAnsi="Times New Roman" w:eastAsia="Times New Roman" w:cs="Times New Roman"/>
          <w:sz w:val="26"/>
          <w:szCs w:val="26"/>
          <w:lang w:val="vi-VN"/>
        </w:rPr>
      </w:pPr>
    </w:p>
    <w:p w14:paraId="6ABB93B5">
      <w:pPr>
        <w:spacing w:line="360" w:lineRule="auto"/>
        <w:rPr>
          <w:rFonts w:ascii="Times New Roman" w:hAnsi="Times New Roman" w:eastAsia="Times New Roman" w:cs="Times New Roman"/>
          <w:sz w:val="26"/>
          <w:szCs w:val="26"/>
          <w:lang w:val="vi-VN"/>
        </w:rPr>
      </w:pPr>
    </w:p>
    <w:p w14:paraId="210705D4">
      <w:pPr>
        <w:spacing w:line="360" w:lineRule="auto"/>
        <w:rPr>
          <w:rFonts w:ascii="Times New Roman" w:hAnsi="Times New Roman" w:eastAsia="Times New Roman" w:cs="Times New Roman"/>
          <w:sz w:val="26"/>
          <w:szCs w:val="26"/>
        </w:rPr>
      </w:pPr>
    </w:p>
    <w:p w14:paraId="17DDF2FA">
      <w:pPr>
        <w:spacing w:line="360" w:lineRule="auto"/>
        <w:rPr>
          <w:rFonts w:ascii="Times New Roman" w:hAnsi="Times New Roman" w:eastAsia="Times New Roman" w:cs="Times New Roman"/>
          <w:i/>
          <w:sz w:val="26"/>
          <w:szCs w:val="26"/>
        </w:rPr>
      </w:pPr>
    </w:p>
    <w:p w14:paraId="60A4FC50">
      <w:pPr>
        <w:spacing w:line="360" w:lineRule="auto"/>
        <w:jc w:val="center"/>
        <w:rPr>
          <w:rFonts w:hint="default" w:ascii="Times New Roman" w:hAnsi="Times New Roman" w:eastAsia="Times New Roman" w:cs="Times New Roman"/>
          <w:b/>
          <w:bCs/>
          <w:i/>
          <w:sz w:val="26"/>
          <w:szCs w:val="26"/>
          <w:lang w:val="vi-VN"/>
        </w:rPr>
      </w:pPr>
      <w:r>
        <w:rPr>
          <w:rFonts w:ascii="Times New Roman" w:hAnsi="Times New Roman" w:eastAsia="Times New Roman" w:cs="Times New Roman"/>
          <w:b/>
          <w:bCs/>
          <w:i/>
          <w:sz w:val="26"/>
          <w:szCs w:val="26"/>
        </w:rPr>
        <w:t xml:space="preserve">Vĩnh Long, tháng </w:t>
      </w:r>
      <w:r>
        <w:rPr>
          <w:rFonts w:hint="default" w:ascii="Times New Roman" w:hAnsi="Times New Roman" w:eastAsia="Times New Roman" w:cs="Times New Roman"/>
          <w:b/>
          <w:bCs/>
          <w:i/>
          <w:sz w:val="26"/>
          <w:szCs w:val="26"/>
          <w:lang w:val="vi-VN"/>
        </w:rPr>
        <w:t>8</w:t>
      </w:r>
      <w:r>
        <w:rPr>
          <w:rFonts w:ascii="Times New Roman" w:hAnsi="Times New Roman" w:eastAsia="Times New Roman" w:cs="Times New Roman"/>
          <w:b/>
          <w:bCs/>
          <w:i/>
          <w:sz w:val="26"/>
          <w:szCs w:val="26"/>
        </w:rPr>
        <w:t xml:space="preserve"> năm </w:t>
      </w:r>
      <w:r>
        <w:rPr>
          <w:rFonts w:hint="default" w:ascii="Times New Roman" w:hAnsi="Times New Roman" w:eastAsia="Times New Roman" w:cs="Times New Roman"/>
          <w:b/>
          <w:bCs/>
          <w:i/>
          <w:sz w:val="26"/>
          <w:szCs w:val="26"/>
          <w:lang w:val="vi-VN"/>
        </w:rPr>
        <w:t>2026</w:t>
      </w:r>
    </w:p>
    <w:p w14:paraId="619742A0">
      <w:pPr>
        <w:spacing w:line="360" w:lineRule="auto"/>
        <w:ind w:left="360" w:right="0"/>
        <w:rPr>
          <w:rFonts w:ascii="Times New Roman" w:hAnsi="Times New Roman" w:cs="Times New Roman"/>
          <w:b/>
          <w:bCs/>
          <w:sz w:val="26"/>
          <w:szCs w:val="26"/>
          <w:lang w:val="en-US" w:eastAsia="en-US"/>
        </w:rPr>
      </w:pPr>
      <w:r>
        <mc:AlternateContent>
          <mc:Choice Requires="wps">
            <w:drawing>
              <wp:anchor distT="0" distB="0" distL="114935" distR="114935" simplePos="0" relativeHeight="251659264" behindDoc="0" locked="0" layoutInCell="1" allowOverlap="1">
                <wp:simplePos x="0" y="0"/>
                <wp:positionH relativeFrom="column">
                  <wp:posOffset>104775</wp:posOffset>
                </wp:positionH>
                <wp:positionV relativeFrom="paragraph">
                  <wp:posOffset>-9525</wp:posOffset>
                </wp:positionV>
                <wp:extent cx="5541645" cy="9163050"/>
                <wp:effectExtent l="4762" t="4762" r="4762" b="4762"/>
                <wp:wrapNone/>
                <wp:docPr id="5" name="Frame1"/>
                <wp:cNvGraphicFramePr/>
                <a:graphic xmlns:a="http://schemas.openxmlformats.org/drawingml/2006/main">
                  <a:graphicData uri="http://schemas.microsoft.com/office/word/2010/wordprocessingShape">
                    <wps:wsp>
                      <wps:cNvSpPr txBox="1"/>
                      <wps:spPr bwMode="auto">
                        <a:xfrm>
                          <a:off x="0" y="0"/>
                          <a:ext cx="5541349" cy="9163049"/>
                        </a:xfrm>
                        <a:prstGeom prst="rect">
                          <a:avLst/>
                        </a:prstGeom>
                        <a:solidFill>
                          <a:srgbClr val="FFFFFF"/>
                        </a:solidFill>
                        <a:ln w="9525">
                          <a:solidFill>
                            <a:srgbClr val="000000"/>
                          </a:solidFill>
                        </a:ln>
                      </wps:spPr>
                      <wps:txbx>
                        <w:txbxContent>
                          <w:p w14:paraId="6C07D189">
                            <w:pPr>
                              <w:jc w:val="center"/>
                            </w:pPr>
                          </w:p>
                          <w:p w14:paraId="73423196">
                            <w:pPr>
                              <w:jc w:val="center"/>
                              <w:rPr>
                                <w:b/>
                              </w:rPr>
                            </w:pPr>
                            <w:r>
                              <w:rPr>
                                <w:rFonts w:ascii="Times New Roman" w:hAnsi="Times New Roman" w:cs="Times New Roman"/>
                                <w:b/>
                                <w:sz w:val="24"/>
                              </w:rPr>
                              <w:t>NHẬN XÉT CỦA GIẢNG VIÊN HƯỚNG DẪN</w:t>
                            </w:r>
                          </w:p>
                          <w:p w14:paraId="443FB909">
                            <w:pPr>
                              <w:jc w:val="center"/>
                              <w:rPr>
                                <w:b/>
                              </w:rPr>
                            </w:pPr>
                          </w:p>
                          <w:p w14:paraId="5B81CE9B">
                            <w:pPr>
                              <w:jc w:val="center"/>
                              <w:rPr>
                                <w:b/>
                              </w:rPr>
                            </w:pPr>
                          </w:p>
                          <w:p w14:paraId="051C9EFC">
                            <w:pPr>
                              <w:tabs>
                                <w:tab w:val="left" w:pos="1260"/>
                                <w:tab w:val="right" w:leader="dot" w:pos="7740"/>
                              </w:tabs>
                              <w:jc w:val="both"/>
                            </w:pPr>
                            <w:r>
                              <w:tab/>
                            </w:r>
                            <w:r>
                              <w:tab/>
                            </w:r>
                          </w:p>
                          <w:p w14:paraId="1F2830E2">
                            <w:pPr>
                              <w:tabs>
                                <w:tab w:val="left" w:pos="540"/>
                                <w:tab w:val="right" w:leader="dot" w:pos="7740"/>
                              </w:tabs>
                              <w:jc w:val="both"/>
                            </w:pPr>
                            <w:r>
                              <w:tab/>
                            </w:r>
                            <w:r>
                              <w:tab/>
                            </w:r>
                          </w:p>
                          <w:p w14:paraId="0503857F">
                            <w:pPr>
                              <w:tabs>
                                <w:tab w:val="left" w:pos="540"/>
                                <w:tab w:val="right" w:leader="dot" w:pos="7740"/>
                              </w:tabs>
                              <w:jc w:val="both"/>
                            </w:pPr>
                            <w:r>
                              <w:tab/>
                            </w:r>
                            <w:r>
                              <w:tab/>
                            </w:r>
                          </w:p>
                          <w:p w14:paraId="6ADBC464">
                            <w:pPr>
                              <w:tabs>
                                <w:tab w:val="left" w:pos="540"/>
                                <w:tab w:val="right" w:leader="dot" w:pos="7740"/>
                              </w:tabs>
                              <w:jc w:val="both"/>
                            </w:pPr>
                            <w:r>
                              <w:tab/>
                            </w:r>
                            <w:r>
                              <w:tab/>
                            </w:r>
                          </w:p>
                          <w:p w14:paraId="79B3FD85">
                            <w:pPr>
                              <w:tabs>
                                <w:tab w:val="left" w:pos="540"/>
                                <w:tab w:val="right" w:leader="dot" w:pos="7740"/>
                              </w:tabs>
                              <w:jc w:val="both"/>
                            </w:pPr>
                            <w:r>
                              <w:tab/>
                            </w:r>
                            <w:r>
                              <w:tab/>
                            </w:r>
                          </w:p>
                          <w:p w14:paraId="12DF298A">
                            <w:pPr>
                              <w:tabs>
                                <w:tab w:val="left" w:pos="540"/>
                                <w:tab w:val="right" w:leader="dot" w:pos="7740"/>
                              </w:tabs>
                              <w:jc w:val="both"/>
                            </w:pPr>
                            <w:r>
                              <w:tab/>
                            </w:r>
                            <w:r>
                              <w:tab/>
                            </w:r>
                          </w:p>
                          <w:p w14:paraId="336662C8">
                            <w:pPr>
                              <w:tabs>
                                <w:tab w:val="left" w:pos="540"/>
                                <w:tab w:val="right" w:leader="dot" w:pos="7740"/>
                              </w:tabs>
                              <w:jc w:val="both"/>
                            </w:pPr>
                            <w:r>
                              <w:tab/>
                            </w:r>
                            <w:r>
                              <w:tab/>
                            </w:r>
                          </w:p>
                          <w:p w14:paraId="7DD78166">
                            <w:pPr>
                              <w:tabs>
                                <w:tab w:val="left" w:pos="540"/>
                                <w:tab w:val="right" w:leader="dot" w:pos="7740"/>
                              </w:tabs>
                              <w:jc w:val="both"/>
                            </w:pPr>
                            <w:r>
                              <w:tab/>
                            </w:r>
                            <w:r>
                              <w:tab/>
                            </w:r>
                          </w:p>
                          <w:p w14:paraId="2D9A597E">
                            <w:pPr>
                              <w:tabs>
                                <w:tab w:val="left" w:pos="540"/>
                                <w:tab w:val="right" w:leader="dot" w:pos="7740"/>
                              </w:tabs>
                              <w:jc w:val="both"/>
                            </w:pPr>
                            <w:r>
                              <w:tab/>
                            </w:r>
                            <w:r>
                              <w:tab/>
                            </w:r>
                          </w:p>
                          <w:p w14:paraId="6BE2FA4C">
                            <w:pPr>
                              <w:tabs>
                                <w:tab w:val="left" w:pos="540"/>
                                <w:tab w:val="right" w:leader="dot" w:pos="7740"/>
                              </w:tabs>
                              <w:jc w:val="both"/>
                            </w:pPr>
                            <w:r>
                              <w:tab/>
                            </w:r>
                            <w:r>
                              <w:tab/>
                            </w:r>
                          </w:p>
                          <w:p w14:paraId="76D36DA8">
                            <w:pPr>
                              <w:tabs>
                                <w:tab w:val="left" w:pos="540"/>
                                <w:tab w:val="right" w:leader="dot" w:pos="7740"/>
                              </w:tabs>
                              <w:jc w:val="both"/>
                            </w:pPr>
                            <w:r>
                              <w:tab/>
                            </w:r>
                            <w:r>
                              <w:tab/>
                            </w:r>
                          </w:p>
                          <w:p w14:paraId="6A467A5F">
                            <w:pPr>
                              <w:tabs>
                                <w:tab w:val="left" w:pos="540"/>
                                <w:tab w:val="right" w:leader="dot" w:pos="7740"/>
                              </w:tabs>
                              <w:jc w:val="both"/>
                            </w:pPr>
                            <w:r>
                              <w:tab/>
                            </w:r>
                            <w:r>
                              <w:tab/>
                            </w:r>
                          </w:p>
                          <w:p w14:paraId="577C0AE9">
                            <w:pPr>
                              <w:tabs>
                                <w:tab w:val="left" w:pos="540"/>
                                <w:tab w:val="right" w:leader="dot" w:pos="7740"/>
                              </w:tabs>
                              <w:jc w:val="both"/>
                            </w:pPr>
                            <w:r>
                              <w:tab/>
                            </w:r>
                            <w:r>
                              <w:tab/>
                            </w:r>
                          </w:p>
                          <w:p w14:paraId="04FAD202">
                            <w:pPr>
                              <w:tabs>
                                <w:tab w:val="left" w:pos="540"/>
                                <w:tab w:val="right" w:leader="dot" w:pos="7740"/>
                              </w:tabs>
                              <w:jc w:val="both"/>
                            </w:pPr>
                            <w:r>
                              <w:tab/>
                            </w:r>
                            <w:r>
                              <w:tab/>
                            </w:r>
                            <w:r>
                              <w:tab/>
                            </w:r>
                          </w:p>
                          <w:p w14:paraId="1DD64927">
                            <w:pPr>
                              <w:tabs>
                                <w:tab w:val="left" w:pos="540"/>
                                <w:tab w:val="right" w:leader="dot" w:pos="7740"/>
                              </w:tabs>
                              <w:jc w:val="both"/>
                            </w:pPr>
                            <w:r>
                              <w:tab/>
                            </w:r>
                            <w:r>
                              <w:tab/>
                            </w:r>
                          </w:p>
                          <w:p w14:paraId="481FFB4C">
                            <w:pPr>
                              <w:tabs>
                                <w:tab w:val="left" w:pos="540"/>
                                <w:tab w:val="right" w:leader="dot" w:pos="7740"/>
                              </w:tabs>
                              <w:jc w:val="both"/>
                            </w:pPr>
                            <w:r>
                              <w:tab/>
                            </w:r>
                            <w:r>
                              <w:tab/>
                            </w:r>
                          </w:p>
                          <w:p w14:paraId="7C7D770E">
                            <w:pPr>
                              <w:tabs>
                                <w:tab w:val="left" w:pos="540"/>
                                <w:tab w:val="right" w:leader="dot" w:pos="7740"/>
                              </w:tabs>
                              <w:jc w:val="both"/>
                            </w:pPr>
                            <w:r>
                              <w:tab/>
                            </w:r>
                            <w:r>
                              <w:tab/>
                            </w:r>
                          </w:p>
                          <w:p w14:paraId="4F7CDC2F">
                            <w:pPr>
                              <w:tabs>
                                <w:tab w:val="left" w:pos="540"/>
                                <w:tab w:val="right" w:leader="dot" w:pos="7740"/>
                              </w:tabs>
                              <w:jc w:val="both"/>
                            </w:pPr>
                            <w:r>
                              <w:tab/>
                            </w:r>
                            <w:r>
                              <w:tab/>
                            </w:r>
                          </w:p>
                          <w:p w14:paraId="3C0AA156">
                            <w:pPr>
                              <w:tabs>
                                <w:tab w:val="left" w:pos="540"/>
                                <w:tab w:val="right" w:leader="dot" w:pos="7740"/>
                              </w:tabs>
                              <w:jc w:val="both"/>
                            </w:pPr>
                            <w:r>
                              <w:tab/>
                            </w:r>
                            <w:r>
                              <w:tab/>
                            </w:r>
                          </w:p>
                          <w:p w14:paraId="5CCE5AAE">
                            <w:pPr>
                              <w:tabs>
                                <w:tab w:val="left" w:pos="540"/>
                                <w:tab w:val="right" w:leader="dot" w:pos="7740"/>
                              </w:tabs>
                              <w:jc w:val="both"/>
                            </w:pPr>
                            <w:r>
                              <w:tab/>
                            </w:r>
                            <w:r>
                              <w:tab/>
                            </w:r>
                          </w:p>
                          <w:p w14:paraId="3F648A6A">
                            <w:pPr>
                              <w:tabs>
                                <w:tab w:val="left" w:pos="540"/>
                                <w:tab w:val="right" w:leader="dot" w:pos="7740"/>
                              </w:tabs>
                              <w:jc w:val="both"/>
                            </w:pPr>
                            <w:r>
                              <w:tab/>
                            </w:r>
                            <w:r>
                              <w:tab/>
                            </w:r>
                          </w:p>
                          <w:p w14:paraId="7E3D78BB">
                            <w:pPr>
                              <w:tabs>
                                <w:tab w:val="left" w:pos="540"/>
                                <w:tab w:val="right" w:leader="dot" w:pos="7740"/>
                              </w:tabs>
                              <w:jc w:val="both"/>
                            </w:pPr>
                            <w:r>
                              <w:tab/>
                            </w:r>
                            <w:r>
                              <w:tab/>
                            </w:r>
                          </w:p>
                          <w:p w14:paraId="690641FB">
                            <w:pPr>
                              <w:tabs>
                                <w:tab w:val="left" w:pos="540"/>
                                <w:tab w:val="right" w:leader="dot" w:pos="7740"/>
                              </w:tabs>
                              <w:jc w:val="both"/>
                            </w:pPr>
                            <w:r>
                              <w:tab/>
                            </w:r>
                            <w:r>
                              <w:tab/>
                            </w:r>
                          </w:p>
                          <w:p w14:paraId="2679A715">
                            <w:pPr>
                              <w:tabs>
                                <w:tab w:val="left" w:pos="540"/>
                                <w:tab w:val="right" w:leader="dot" w:pos="7740"/>
                              </w:tabs>
                              <w:jc w:val="both"/>
                            </w:pPr>
                            <w:r>
                              <w:tab/>
                            </w:r>
                            <w:r>
                              <w:tab/>
                            </w:r>
                          </w:p>
                          <w:p w14:paraId="6E121484">
                            <w:pPr>
                              <w:tabs>
                                <w:tab w:val="left" w:pos="540"/>
                                <w:tab w:val="right" w:leader="dot" w:pos="7740"/>
                              </w:tabs>
                              <w:jc w:val="both"/>
                            </w:pPr>
                            <w:r>
                              <w:tab/>
                            </w:r>
                            <w:r>
                              <w:tab/>
                            </w:r>
                          </w:p>
                          <w:p w14:paraId="366B144C">
                            <w:pPr>
                              <w:tabs>
                                <w:tab w:val="left" w:pos="540"/>
                                <w:tab w:val="right" w:leader="dot" w:pos="7740"/>
                              </w:tabs>
                              <w:jc w:val="both"/>
                            </w:pPr>
                            <w:r>
                              <w:tab/>
                            </w:r>
                            <w:r>
                              <w:tab/>
                            </w:r>
                          </w:p>
                          <w:p w14:paraId="1AC07805">
                            <w:pPr>
                              <w:tabs>
                                <w:tab w:val="left" w:pos="540"/>
                                <w:tab w:val="right" w:leader="dot" w:pos="7740"/>
                              </w:tabs>
                              <w:jc w:val="both"/>
                            </w:pPr>
                            <w:r>
                              <w:tab/>
                            </w:r>
                            <w:r>
                              <w:tab/>
                            </w:r>
                          </w:p>
                          <w:p w14:paraId="5387AD02">
                            <w:pPr>
                              <w:tabs>
                                <w:tab w:val="left" w:pos="540"/>
                                <w:tab w:val="right" w:leader="dot" w:pos="7740"/>
                              </w:tabs>
                              <w:jc w:val="both"/>
                            </w:pPr>
                            <w:r>
                              <w:tab/>
                            </w:r>
                            <w:r>
                              <w:tab/>
                            </w:r>
                          </w:p>
                          <w:p w14:paraId="0CA6E06A">
                            <w:pPr>
                              <w:tabs>
                                <w:tab w:val="left" w:pos="540"/>
                                <w:tab w:val="right" w:leader="dot" w:pos="7740"/>
                              </w:tabs>
                              <w:jc w:val="both"/>
                            </w:pPr>
                            <w:r>
                              <w:tab/>
                            </w:r>
                            <w:r>
                              <w:tab/>
                            </w:r>
                          </w:p>
                          <w:p w14:paraId="108C8606">
                            <w:pPr>
                              <w:tabs>
                                <w:tab w:val="left" w:pos="540"/>
                                <w:tab w:val="right" w:leader="dot" w:pos="7740"/>
                              </w:tabs>
                              <w:jc w:val="both"/>
                            </w:pPr>
                            <w:r>
                              <w:tab/>
                            </w:r>
                            <w:r>
                              <w:tab/>
                            </w:r>
                          </w:p>
                          <w:p w14:paraId="26BD5576">
                            <w:pPr>
                              <w:tabs>
                                <w:tab w:val="left" w:pos="540"/>
                                <w:tab w:val="right" w:leader="dot" w:pos="7740"/>
                              </w:tabs>
                              <w:jc w:val="both"/>
                            </w:pPr>
                            <w:r>
                              <w:tab/>
                            </w:r>
                            <w:r>
                              <w:tab/>
                            </w:r>
                          </w:p>
                          <w:p w14:paraId="712F5557">
                            <w:pPr>
                              <w:tabs>
                                <w:tab w:val="left" w:pos="540"/>
                                <w:tab w:val="right" w:leader="dot" w:pos="7740"/>
                              </w:tabs>
                              <w:jc w:val="both"/>
                            </w:pPr>
                            <w:r>
                              <w:tab/>
                            </w:r>
                            <w:r>
                              <w:tab/>
                            </w:r>
                          </w:p>
                          <w:p w14:paraId="6CFCF33B">
                            <w:pPr>
                              <w:tabs>
                                <w:tab w:val="left" w:pos="540"/>
                                <w:tab w:val="right" w:leader="dot" w:pos="7740"/>
                              </w:tabs>
                              <w:jc w:val="both"/>
                            </w:pPr>
                            <w:r>
                              <w:tab/>
                            </w:r>
                            <w:r>
                              <w:tab/>
                            </w:r>
                          </w:p>
                          <w:p w14:paraId="6778C6E8">
                            <w:pPr>
                              <w:tabs>
                                <w:tab w:val="left" w:pos="540"/>
                                <w:tab w:val="right" w:leader="dot" w:pos="7740"/>
                              </w:tabs>
                              <w:jc w:val="both"/>
                            </w:pPr>
                            <w:r>
                              <w:tab/>
                            </w:r>
                            <w:r>
                              <w:tab/>
                            </w:r>
                          </w:p>
                          <w:p w14:paraId="0A1F36AB">
                            <w:pPr>
                              <w:tabs>
                                <w:tab w:val="left" w:pos="540"/>
                                <w:tab w:val="right" w:leader="dot" w:pos="7740"/>
                              </w:tabs>
                              <w:jc w:val="both"/>
                            </w:pPr>
                            <w:r>
                              <w:tab/>
                            </w:r>
                            <w:r>
                              <w:tab/>
                            </w:r>
                          </w:p>
                          <w:p w14:paraId="48323959">
                            <w:pPr>
                              <w:tabs>
                                <w:tab w:val="left" w:pos="540"/>
                                <w:tab w:val="right" w:leader="dot" w:pos="7740"/>
                              </w:tabs>
                              <w:jc w:val="both"/>
                            </w:pPr>
                            <w:r>
                              <w:tab/>
                            </w:r>
                            <w:r>
                              <w:tab/>
                            </w:r>
                          </w:p>
                          <w:p w14:paraId="6C88F0E8">
                            <w:pPr>
                              <w:tabs>
                                <w:tab w:val="left" w:pos="540"/>
                                <w:tab w:val="right" w:leader="dot" w:pos="7740"/>
                              </w:tabs>
                              <w:jc w:val="both"/>
                            </w:pPr>
                            <w:r>
                              <w:tab/>
                            </w:r>
                            <w:r>
                              <w:tab/>
                            </w:r>
                          </w:p>
                          <w:p w14:paraId="38EF2583">
                            <w:pPr>
                              <w:tabs>
                                <w:tab w:val="left" w:pos="540"/>
                                <w:tab w:val="right" w:leader="dot" w:pos="7740"/>
                              </w:tabs>
                              <w:jc w:val="both"/>
                            </w:pPr>
                            <w:r>
                              <w:tab/>
                            </w:r>
                            <w:r>
                              <w:tab/>
                            </w:r>
                          </w:p>
                          <w:p w14:paraId="7C37A3C8">
                            <w:pPr>
                              <w:tabs>
                                <w:tab w:val="left" w:pos="540"/>
                                <w:tab w:val="right" w:leader="dot" w:pos="7740"/>
                              </w:tabs>
                              <w:jc w:val="both"/>
                            </w:pPr>
                            <w:r>
                              <w:tab/>
                            </w:r>
                            <w:r>
                              <w:tab/>
                            </w:r>
                          </w:p>
                          <w:p w14:paraId="07FCAEDE">
                            <w:pPr>
                              <w:tabs>
                                <w:tab w:val="left" w:pos="540"/>
                                <w:tab w:val="right" w:leader="dot" w:pos="7740"/>
                              </w:tabs>
                              <w:jc w:val="both"/>
                            </w:pPr>
                            <w:r>
                              <w:tab/>
                            </w:r>
                          </w:p>
                          <w:p w14:paraId="31B979FF">
                            <w:pPr>
                              <w:jc w:val="right"/>
                              <w:rPr>
                                <w:i/>
                              </w:rPr>
                            </w:pPr>
                            <w:r>
                              <w:rPr>
                                <w:rFonts w:ascii="Times New Roman" w:hAnsi="Times New Roman" w:cs="Times New Roman"/>
                                <w:i/>
                                <w:sz w:val="24"/>
                              </w:rPr>
                              <w:t>Trà Vinh, ngày ..... tháng ...... năm ......</w:t>
                            </w:r>
                          </w:p>
                          <w:p w14:paraId="72EC8300">
                            <w:pPr>
                              <w:tabs>
                                <w:tab w:val="center" w:pos="5310"/>
                              </w:tabs>
                              <w:jc w:val="center"/>
                              <w:rPr>
                                <w:b/>
                              </w:rPr>
                            </w:pPr>
                            <w:r>
                              <w:rPr>
                                <w:rFonts w:ascii="Times New Roman" w:hAnsi="Times New Roman" w:cs="Times New Roman"/>
                                <w:b/>
                                <w:sz w:val="24"/>
                              </w:rPr>
                              <w:tab/>
                            </w:r>
                            <w:r>
                              <w:rPr>
                                <w:rFonts w:ascii="Times New Roman" w:hAnsi="Times New Roman" w:cs="Times New Roman"/>
                                <w:b/>
                                <w:sz w:val="24"/>
                              </w:rPr>
                              <w:t>Giáo viên hướng dẫn</w:t>
                            </w:r>
                          </w:p>
                          <w:p w14:paraId="20432A1B">
                            <w:pPr>
                              <w:tabs>
                                <w:tab w:val="center" w:pos="5310"/>
                              </w:tabs>
                              <w:jc w:val="center"/>
                              <w:rPr>
                                <w:i/>
                              </w:rPr>
                            </w:pPr>
                            <w:r>
                              <w:rPr>
                                <w:i/>
                              </w:rPr>
                              <w:tab/>
                            </w:r>
                          </w:p>
                          <w:p w14:paraId="2F410963">
                            <w:pPr>
                              <w:tabs>
                                <w:tab w:val="center" w:pos="5310"/>
                              </w:tabs>
                              <w:jc w:val="center"/>
                              <w:rPr>
                                <w:i/>
                              </w:rPr>
                            </w:pPr>
                          </w:p>
                          <w:p w14:paraId="25B82A88">
                            <w:pPr>
                              <w:jc w:val="center"/>
                              <w:rPr>
                                <w:i/>
                              </w:rPr>
                            </w:pPr>
                          </w:p>
                          <w:p w14:paraId="70DCE449">
                            <w:pPr>
                              <w:jc w:val="center"/>
                            </w:pPr>
                          </w:p>
                          <w:p w14:paraId="21CDDBE8">
                            <w:pPr>
                              <w:jc w:val="center"/>
                            </w:pPr>
                          </w:p>
                          <w:p w14:paraId="4F3CA91F">
                            <w:pPr>
                              <w:jc w:val="center"/>
                            </w:pPr>
                          </w:p>
                        </w:txbxContent>
                      </wps:txbx>
                      <wps:bodyPr lIns="91440" tIns="45720" rIns="91440" bIns="45720" anchor="t">
                        <a:noAutofit/>
                      </wps:bodyPr>
                    </wps:wsp>
                  </a:graphicData>
                </a:graphic>
              </wp:anchor>
            </w:drawing>
          </mc:Choice>
          <mc:Fallback>
            <w:pict>
              <v:shape id="Frame1" o:spid="_x0000_s1026" o:spt="202" type="#_x0000_t202" style="position:absolute;left:0pt;margin-left:8.25pt;margin-top:-0.75pt;height:721.5pt;width:436.35pt;z-index:251659264;mso-width-relative:page;mso-height-relative:page;" fillcolor="#FFFFFF" filled="t" stroked="t" coordsize="21600,21600" o:gfxdata="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A8T7fY&#10;AAAACgEAAA8AAAAAAAAAAQAgAAAAIgAAAGRycy9kb3ducmV2LnhtbFBLAQIUABQAAAAIAIdO4kC9&#10;XECr5wEAAAAEAAAOAAAAAAAAAAEAIAAAACcBAABkcnMvZTJvRG9jLnhtbFBLBQYAAAAABgAGAFkB&#10;AACABQAAAAA=&#10;">
                <v:fill on="t" focussize="0,0"/>
                <v:stroke color="#000000" joinstyle="round"/>
                <v:imagedata o:title=""/>
                <o:lock v:ext="edit" aspectratio="f"/>
                <v:textbox>
                  <w:txbxContent>
                    <w:p w14:paraId="6C07D189">
                      <w:pPr>
                        <w:jc w:val="center"/>
                      </w:pPr>
                    </w:p>
                    <w:p w14:paraId="73423196">
                      <w:pPr>
                        <w:jc w:val="center"/>
                        <w:rPr>
                          <w:b/>
                        </w:rPr>
                      </w:pPr>
                      <w:r>
                        <w:rPr>
                          <w:rFonts w:ascii="Times New Roman" w:hAnsi="Times New Roman" w:cs="Times New Roman"/>
                          <w:b/>
                          <w:sz w:val="24"/>
                        </w:rPr>
                        <w:t>NHẬN XÉT CỦA GIẢNG VIÊN HƯỚNG DẪN</w:t>
                      </w:r>
                    </w:p>
                    <w:p w14:paraId="443FB909">
                      <w:pPr>
                        <w:jc w:val="center"/>
                        <w:rPr>
                          <w:b/>
                        </w:rPr>
                      </w:pPr>
                    </w:p>
                    <w:p w14:paraId="5B81CE9B">
                      <w:pPr>
                        <w:jc w:val="center"/>
                        <w:rPr>
                          <w:b/>
                        </w:rPr>
                      </w:pPr>
                    </w:p>
                    <w:p w14:paraId="051C9EFC">
                      <w:pPr>
                        <w:tabs>
                          <w:tab w:val="left" w:pos="1260"/>
                          <w:tab w:val="right" w:leader="dot" w:pos="7740"/>
                        </w:tabs>
                        <w:jc w:val="both"/>
                      </w:pPr>
                      <w:r>
                        <w:tab/>
                      </w:r>
                      <w:r>
                        <w:tab/>
                      </w:r>
                    </w:p>
                    <w:p w14:paraId="1F2830E2">
                      <w:pPr>
                        <w:tabs>
                          <w:tab w:val="left" w:pos="540"/>
                          <w:tab w:val="right" w:leader="dot" w:pos="7740"/>
                        </w:tabs>
                        <w:jc w:val="both"/>
                      </w:pPr>
                      <w:r>
                        <w:tab/>
                      </w:r>
                      <w:r>
                        <w:tab/>
                      </w:r>
                    </w:p>
                    <w:p w14:paraId="0503857F">
                      <w:pPr>
                        <w:tabs>
                          <w:tab w:val="left" w:pos="540"/>
                          <w:tab w:val="right" w:leader="dot" w:pos="7740"/>
                        </w:tabs>
                        <w:jc w:val="both"/>
                      </w:pPr>
                      <w:r>
                        <w:tab/>
                      </w:r>
                      <w:r>
                        <w:tab/>
                      </w:r>
                    </w:p>
                    <w:p w14:paraId="6ADBC464">
                      <w:pPr>
                        <w:tabs>
                          <w:tab w:val="left" w:pos="540"/>
                          <w:tab w:val="right" w:leader="dot" w:pos="7740"/>
                        </w:tabs>
                        <w:jc w:val="both"/>
                      </w:pPr>
                      <w:r>
                        <w:tab/>
                      </w:r>
                      <w:r>
                        <w:tab/>
                      </w:r>
                    </w:p>
                    <w:p w14:paraId="79B3FD85">
                      <w:pPr>
                        <w:tabs>
                          <w:tab w:val="left" w:pos="540"/>
                          <w:tab w:val="right" w:leader="dot" w:pos="7740"/>
                        </w:tabs>
                        <w:jc w:val="both"/>
                      </w:pPr>
                      <w:r>
                        <w:tab/>
                      </w:r>
                      <w:r>
                        <w:tab/>
                      </w:r>
                    </w:p>
                    <w:p w14:paraId="12DF298A">
                      <w:pPr>
                        <w:tabs>
                          <w:tab w:val="left" w:pos="540"/>
                          <w:tab w:val="right" w:leader="dot" w:pos="7740"/>
                        </w:tabs>
                        <w:jc w:val="both"/>
                      </w:pPr>
                      <w:r>
                        <w:tab/>
                      </w:r>
                      <w:r>
                        <w:tab/>
                      </w:r>
                    </w:p>
                    <w:p w14:paraId="336662C8">
                      <w:pPr>
                        <w:tabs>
                          <w:tab w:val="left" w:pos="540"/>
                          <w:tab w:val="right" w:leader="dot" w:pos="7740"/>
                        </w:tabs>
                        <w:jc w:val="both"/>
                      </w:pPr>
                      <w:r>
                        <w:tab/>
                      </w:r>
                      <w:r>
                        <w:tab/>
                      </w:r>
                    </w:p>
                    <w:p w14:paraId="7DD78166">
                      <w:pPr>
                        <w:tabs>
                          <w:tab w:val="left" w:pos="540"/>
                          <w:tab w:val="right" w:leader="dot" w:pos="7740"/>
                        </w:tabs>
                        <w:jc w:val="both"/>
                      </w:pPr>
                      <w:r>
                        <w:tab/>
                      </w:r>
                      <w:r>
                        <w:tab/>
                      </w:r>
                    </w:p>
                    <w:p w14:paraId="2D9A597E">
                      <w:pPr>
                        <w:tabs>
                          <w:tab w:val="left" w:pos="540"/>
                          <w:tab w:val="right" w:leader="dot" w:pos="7740"/>
                        </w:tabs>
                        <w:jc w:val="both"/>
                      </w:pPr>
                      <w:r>
                        <w:tab/>
                      </w:r>
                      <w:r>
                        <w:tab/>
                      </w:r>
                    </w:p>
                    <w:p w14:paraId="6BE2FA4C">
                      <w:pPr>
                        <w:tabs>
                          <w:tab w:val="left" w:pos="540"/>
                          <w:tab w:val="right" w:leader="dot" w:pos="7740"/>
                        </w:tabs>
                        <w:jc w:val="both"/>
                      </w:pPr>
                      <w:r>
                        <w:tab/>
                      </w:r>
                      <w:r>
                        <w:tab/>
                      </w:r>
                    </w:p>
                    <w:p w14:paraId="76D36DA8">
                      <w:pPr>
                        <w:tabs>
                          <w:tab w:val="left" w:pos="540"/>
                          <w:tab w:val="right" w:leader="dot" w:pos="7740"/>
                        </w:tabs>
                        <w:jc w:val="both"/>
                      </w:pPr>
                      <w:r>
                        <w:tab/>
                      </w:r>
                      <w:r>
                        <w:tab/>
                      </w:r>
                    </w:p>
                    <w:p w14:paraId="6A467A5F">
                      <w:pPr>
                        <w:tabs>
                          <w:tab w:val="left" w:pos="540"/>
                          <w:tab w:val="right" w:leader="dot" w:pos="7740"/>
                        </w:tabs>
                        <w:jc w:val="both"/>
                      </w:pPr>
                      <w:r>
                        <w:tab/>
                      </w:r>
                      <w:r>
                        <w:tab/>
                      </w:r>
                    </w:p>
                    <w:p w14:paraId="577C0AE9">
                      <w:pPr>
                        <w:tabs>
                          <w:tab w:val="left" w:pos="540"/>
                          <w:tab w:val="right" w:leader="dot" w:pos="7740"/>
                        </w:tabs>
                        <w:jc w:val="both"/>
                      </w:pPr>
                      <w:r>
                        <w:tab/>
                      </w:r>
                      <w:r>
                        <w:tab/>
                      </w:r>
                    </w:p>
                    <w:p w14:paraId="04FAD202">
                      <w:pPr>
                        <w:tabs>
                          <w:tab w:val="left" w:pos="540"/>
                          <w:tab w:val="right" w:leader="dot" w:pos="7740"/>
                        </w:tabs>
                        <w:jc w:val="both"/>
                      </w:pPr>
                      <w:r>
                        <w:tab/>
                      </w:r>
                      <w:r>
                        <w:tab/>
                      </w:r>
                      <w:r>
                        <w:tab/>
                      </w:r>
                    </w:p>
                    <w:p w14:paraId="1DD64927">
                      <w:pPr>
                        <w:tabs>
                          <w:tab w:val="left" w:pos="540"/>
                          <w:tab w:val="right" w:leader="dot" w:pos="7740"/>
                        </w:tabs>
                        <w:jc w:val="both"/>
                      </w:pPr>
                      <w:r>
                        <w:tab/>
                      </w:r>
                      <w:r>
                        <w:tab/>
                      </w:r>
                    </w:p>
                    <w:p w14:paraId="481FFB4C">
                      <w:pPr>
                        <w:tabs>
                          <w:tab w:val="left" w:pos="540"/>
                          <w:tab w:val="right" w:leader="dot" w:pos="7740"/>
                        </w:tabs>
                        <w:jc w:val="both"/>
                      </w:pPr>
                      <w:r>
                        <w:tab/>
                      </w:r>
                      <w:r>
                        <w:tab/>
                      </w:r>
                    </w:p>
                    <w:p w14:paraId="7C7D770E">
                      <w:pPr>
                        <w:tabs>
                          <w:tab w:val="left" w:pos="540"/>
                          <w:tab w:val="right" w:leader="dot" w:pos="7740"/>
                        </w:tabs>
                        <w:jc w:val="both"/>
                      </w:pPr>
                      <w:r>
                        <w:tab/>
                      </w:r>
                      <w:r>
                        <w:tab/>
                      </w:r>
                    </w:p>
                    <w:p w14:paraId="4F7CDC2F">
                      <w:pPr>
                        <w:tabs>
                          <w:tab w:val="left" w:pos="540"/>
                          <w:tab w:val="right" w:leader="dot" w:pos="7740"/>
                        </w:tabs>
                        <w:jc w:val="both"/>
                      </w:pPr>
                      <w:r>
                        <w:tab/>
                      </w:r>
                      <w:r>
                        <w:tab/>
                      </w:r>
                    </w:p>
                    <w:p w14:paraId="3C0AA156">
                      <w:pPr>
                        <w:tabs>
                          <w:tab w:val="left" w:pos="540"/>
                          <w:tab w:val="right" w:leader="dot" w:pos="7740"/>
                        </w:tabs>
                        <w:jc w:val="both"/>
                      </w:pPr>
                      <w:r>
                        <w:tab/>
                      </w:r>
                      <w:r>
                        <w:tab/>
                      </w:r>
                    </w:p>
                    <w:p w14:paraId="5CCE5AAE">
                      <w:pPr>
                        <w:tabs>
                          <w:tab w:val="left" w:pos="540"/>
                          <w:tab w:val="right" w:leader="dot" w:pos="7740"/>
                        </w:tabs>
                        <w:jc w:val="both"/>
                      </w:pPr>
                      <w:r>
                        <w:tab/>
                      </w:r>
                      <w:r>
                        <w:tab/>
                      </w:r>
                    </w:p>
                    <w:p w14:paraId="3F648A6A">
                      <w:pPr>
                        <w:tabs>
                          <w:tab w:val="left" w:pos="540"/>
                          <w:tab w:val="right" w:leader="dot" w:pos="7740"/>
                        </w:tabs>
                        <w:jc w:val="both"/>
                      </w:pPr>
                      <w:r>
                        <w:tab/>
                      </w:r>
                      <w:r>
                        <w:tab/>
                      </w:r>
                    </w:p>
                    <w:p w14:paraId="7E3D78BB">
                      <w:pPr>
                        <w:tabs>
                          <w:tab w:val="left" w:pos="540"/>
                          <w:tab w:val="right" w:leader="dot" w:pos="7740"/>
                        </w:tabs>
                        <w:jc w:val="both"/>
                      </w:pPr>
                      <w:r>
                        <w:tab/>
                      </w:r>
                      <w:r>
                        <w:tab/>
                      </w:r>
                    </w:p>
                    <w:p w14:paraId="690641FB">
                      <w:pPr>
                        <w:tabs>
                          <w:tab w:val="left" w:pos="540"/>
                          <w:tab w:val="right" w:leader="dot" w:pos="7740"/>
                        </w:tabs>
                        <w:jc w:val="both"/>
                      </w:pPr>
                      <w:r>
                        <w:tab/>
                      </w:r>
                      <w:r>
                        <w:tab/>
                      </w:r>
                    </w:p>
                    <w:p w14:paraId="2679A715">
                      <w:pPr>
                        <w:tabs>
                          <w:tab w:val="left" w:pos="540"/>
                          <w:tab w:val="right" w:leader="dot" w:pos="7740"/>
                        </w:tabs>
                        <w:jc w:val="both"/>
                      </w:pPr>
                      <w:r>
                        <w:tab/>
                      </w:r>
                      <w:r>
                        <w:tab/>
                      </w:r>
                    </w:p>
                    <w:p w14:paraId="6E121484">
                      <w:pPr>
                        <w:tabs>
                          <w:tab w:val="left" w:pos="540"/>
                          <w:tab w:val="right" w:leader="dot" w:pos="7740"/>
                        </w:tabs>
                        <w:jc w:val="both"/>
                      </w:pPr>
                      <w:r>
                        <w:tab/>
                      </w:r>
                      <w:r>
                        <w:tab/>
                      </w:r>
                    </w:p>
                    <w:p w14:paraId="366B144C">
                      <w:pPr>
                        <w:tabs>
                          <w:tab w:val="left" w:pos="540"/>
                          <w:tab w:val="right" w:leader="dot" w:pos="7740"/>
                        </w:tabs>
                        <w:jc w:val="both"/>
                      </w:pPr>
                      <w:r>
                        <w:tab/>
                      </w:r>
                      <w:r>
                        <w:tab/>
                      </w:r>
                    </w:p>
                    <w:p w14:paraId="1AC07805">
                      <w:pPr>
                        <w:tabs>
                          <w:tab w:val="left" w:pos="540"/>
                          <w:tab w:val="right" w:leader="dot" w:pos="7740"/>
                        </w:tabs>
                        <w:jc w:val="both"/>
                      </w:pPr>
                      <w:r>
                        <w:tab/>
                      </w:r>
                      <w:r>
                        <w:tab/>
                      </w:r>
                    </w:p>
                    <w:p w14:paraId="5387AD02">
                      <w:pPr>
                        <w:tabs>
                          <w:tab w:val="left" w:pos="540"/>
                          <w:tab w:val="right" w:leader="dot" w:pos="7740"/>
                        </w:tabs>
                        <w:jc w:val="both"/>
                      </w:pPr>
                      <w:r>
                        <w:tab/>
                      </w:r>
                      <w:r>
                        <w:tab/>
                      </w:r>
                    </w:p>
                    <w:p w14:paraId="0CA6E06A">
                      <w:pPr>
                        <w:tabs>
                          <w:tab w:val="left" w:pos="540"/>
                          <w:tab w:val="right" w:leader="dot" w:pos="7740"/>
                        </w:tabs>
                        <w:jc w:val="both"/>
                      </w:pPr>
                      <w:r>
                        <w:tab/>
                      </w:r>
                      <w:r>
                        <w:tab/>
                      </w:r>
                    </w:p>
                    <w:p w14:paraId="108C8606">
                      <w:pPr>
                        <w:tabs>
                          <w:tab w:val="left" w:pos="540"/>
                          <w:tab w:val="right" w:leader="dot" w:pos="7740"/>
                        </w:tabs>
                        <w:jc w:val="both"/>
                      </w:pPr>
                      <w:r>
                        <w:tab/>
                      </w:r>
                      <w:r>
                        <w:tab/>
                      </w:r>
                    </w:p>
                    <w:p w14:paraId="26BD5576">
                      <w:pPr>
                        <w:tabs>
                          <w:tab w:val="left" w:pos="540"/>
                          <w:tab w:val="right" w:leader="dot" w:pos="7740"/>
                        </w:tabs>
                        <w:jc w:val="both"/>
                      </w:pPr>
                      <w:r>
                        <w:tab/>
                      </w:r>
                      <w:r>
                        <w:tab/>
                      </w:r>
                    </w:p>
                    <w:p w14:paraId="712F5557">
                      <w:pPr>
                        <w:tabs>
                          <w:tab w:val="left" w:pos="540"/>
                          <w:tab w:val="right" w:leader="dot" w:pos="7740"/>
                        </w:tabs>
                        <w:jc w:val="both"/>
                      </w:pPr>
                      <w:r>
                        <w:tab/>
                      </w:r>
                      <w:r>
                        <w:tab/>
                      </w:r>
                    </w:p>
                    <w:p w14:paraId="6CFCF33B">
                      <w:pPr>
                        <w:tabs>
                          <w:tab w:val="left" w:pos="540"/>
                          <w:tab w:val="right" w:leader="dot" w:pos="7740"/>
                        </w:tabs>
                        <w:jc w:val="both"/>
                      </w:pPr>
                      <w:r>
                        <w:tab/>
                      </w:r>
                      <w:r>
                        <w:tab/>
                      </w:r>
                    </w:p>
                    <w:p w14:paraId="6778C6E8">
                      <w:pPr>
                        <w:tabs>
                          <w:tab w:val="left" w:pos="540"/>
                          <w:tab w:val="right" w:leader="dot" w:pos="7740"/>
                        </w:tabs>
                        <w:jc w:val="both"/>
                      </w:pPr>
                      <w:r>
                        <w:tab/>
                      </w:r>
                      <w:r>
                        <w:tab/>
                      </w:r>
                    </w:p>
                    <w:p w14:paraId="0A1F36AB">
                      <w:pPr>
                        <w:tabs>
                          <w:tab w:val="left" w:pos="540"/>
                          <w:tab w:val="right" w:leader="dot" w:pos="7740"/>
                        </w:tabs>
                        <w:jc w:val="both"/>
                      </w:pPr>
                      <w:r>
                        <w:tab/>
                      </w:r>
                      <w:r>
                        <w:tab/>
                      </w:r>
                    </w:p>
                    <w:p w14:paraId="48323959">
                      <w:pPr>
                        <w:tabs>
                          <w:tab w:val="left" w:pos="540"/>
                          <w:tab w:val="right" w:leader="dot" w:pos="7740"/>
                        </w:tabs>
                        <w:jc w:val="both"/>
                      </w:pPr>
                      <w:r>
                        <w:tab/>
                      </w:r>
                      <w:r>
                        <w:tab/>
                      </w:r>
                    </w:p>
                    <w:p w14:paraId="6C88F0E8">
                      <w:pPr>
                        <w:tabs>
                          <w:tab w:val="left" w:pos="540"/>
                          <w:tab w:val="right" w:leader="dot" w:pos="7740"/>
                        </w:tabs>
                        <w:jc w:val="both"/>
                      </w:pPr>
                      <w:r>
                        <w:tab/>
                      </w:r>
                      <w:r>
                        <w:tab/>
                      </w:r>
                    </w:p>
                    <w:p w14:paraId="38EF2583">
                      <w:pPr>
                        <w:tabs>
                          <w:tab w:val="left" w:pos="540"/>
                          <w:tab w:val="right" w:leader="dot" w:pos="7740"/>
                        </w:tabs>
                        <w:jc w:val="both"/>
                      </w:pPr>
                      <w:r>
                        <w:tab/>
                      </w:r>
                      <w:r>
                        <w:tab/>
                      </w:r>
                    </w:p>
                    <w:p w14:paraId="7C37A3C8">
                      <w:pPr>
                        <w:tabs>
                          <w:tab w:val="left" w:pos="540"/>
                          <w:tab w:val="right" w:leader="dot" w:pos="7740"/>
                        </w:tabs>
                        <w:jc w:val="both"/>
                      </w:pPr>
                      <w:r>
                        <w:tab/>
                      </w:r>
                      <w:r>
                        <w:tab/>
                      </w:r>
                    </w:p>
                    <w:p w14:paraId="07FCAEDE">
                      <w:pPr>
                        <w:tabs>
                          <w:tab w:val="left" w:pos="540"/>
                          <w:tab w:val="right" w:leader="dot" w:pos="7740"/>
                        </w:tabs>
                        <w:jc w:val="both"/>
                      </w:pPr>
                      <w:r>
                        <w:tab/>
                      </w:r>
                    </w:p>
                    <w:p w14:paraId="31B979FF">
                      <w:pPr>
                        <w:jc w:val="right"/>
                        <w:rPr>
                          <w:i/>
                        </w:rPr>
                      </w:pPr>
                      <w:r>
                        <w:rPr>
                          <w:rFonts w:ascii="Times New Roman" w:hAnsi="Times New Roman" w:cs="Times New Roman"/>
                          <w:i/>
                          <w:sz w:val="24"/>
                        </w:rPr>
                        <w:t>Trà Vinh, ngày ..... tháng ...... năm ......</w:t>
                      </w:r>
                    </w:p>
                    <w:p w14:paraId="72EC8300">
                      <w:pPr>
                        <w:tabs>
                          <w:tab w:val="center" w:pos="5310"/>
                        </w:tabs>
                        <w:jc w:val="center"/>
                        <w:rPr>
                          <w:b/>
                        </w:rPr>
                      </w:pPr>
                      <w:r>
                        <w:rPr>
                          <w:rFonts w:ascii="Times New Roman" w:hAnsi="Times New Roman" w:cs="Times New Roman"/>
                          <w:b/>
                          <w:sz w:val="24"/>
                        </w:rPr>
                        <w:tab/>
                      </w:r>
                      <w:r>
                        <w:rPr>
                          <w:rFonts w:ascii="Times New Roman" w:hAnsi="Times New Roman" w:cs="Times New Roman"/>
                          <w:b/>
                          <w:sz w:val="24"/>
                        </w:rPr>
                        <w:t>Giáo viên hướng dẫn</w:t>
                      </w:r>
                    </w:p>
                    <w:p w14:paraId="20432A1B">
                      <w:pPr>
                        <w:tabs>
                          <w:tab w:val="center" w:pos="5310"/>
                        </w:tabs>
                        <w:jc w:val="center"/>
                        <w:rPr>
                          <w:i/>
                        </w:rPr>
                      </w:pPr>
                      <w:r>
                        <w:rPr>
                          <w:i/>
                        </w:rPr>
                        <w:tab/>
                      </w:r>
                    </w:p>
                    <w:p w14:paraId="2F410963">
                      <w:pPr>
                        <w:tabs>
                          <w:tab w:val="center" w:pos="5310"/>
                        </w:tabs>
                        <w:jc w:val="center"/>
                        <w:rPr>
                          <w:i/>
                        </w:rPr>
                      </w:pPr>
                    </w:p>
                    <w:p w14:paraId="25B82A88">
                      <w:pPr>
                        <w:jc w:val="center"/>
                        <w:rPr>
                          <w:i/>
                        </w:rPr>
                      </w:pPr>
                    </w:p>
                    <w:p w14:paraId="70DCE449">
                      <w:pPr>
                        <w:jc w:val="center"/>
                      </w:pPr>
                    </w:p>
                    <w:p w14:paraId="21CDDBE8">
                      <w:pPr>
                        <w:jc w:val="center"/>
                      </w:pPr>
                    </w:p>
                    <w:p w14:paraId="4F3CA91F">
                      <w:pPr>
                        <w:jc w:val="center"/>
                      </w:pPr>
                    </w:p>
                  </w:txbxContent>
                </v:textbox>
              </v:shape>
            </w:pict>
          </mc:Fallback>
        </mc:AlternateContent>
      </w:r>
    </w:p>
    <w:p w14:paraId="627CAC4E">
      <w:pPr>
        <w:spacing w:before="0" w:after="200" w:line="276" w:lineRule="auto"/>
        <w:jc w:val="center"/>
        <w:rPr>
          <w:rFonts w:ascii="Times New Roman" w:hAnsi="Times New Roman" w:cs="Times New Roman"/>
          <w:b/>
          <w:bCs/>
          <w:sz w:val="26"/>
          <w:szCs w:val="26"/>
        </w:rPr>
      </w:pPr>
      <w:r>
        <w:rPr>
          <w:rFonts w:ascii="Times New Roman" w:hAnsi="Times New Roman" w:cs="Times New Roman"/>
          <w:b/>
          <w:bCs/>
          <w:sz w:val="26"/>
          <w:szCs w:val="26"/>
        </w:rPr>
        <mc:AlternateContent>
          <mc:Choice Requires="wpg">
            <w:drawing>
              <wp:inline distT="0" distB="0" distL="0" distR="0">
                <wp:extent cx="5486400" cy="8229600"/>
                <wp:effectExtent l="0" t="0" r="0" b="0"/>
                <wp:docPr id="6" name="Canvas 3"/>
                <wp:cNvGraphicFramePr/>
                <a:graphic xmlns:a="http://schemas.openxmlformats.org/drawingml/2006/main">
                  <a:graphicData uri="http://schemas.microsoft.com/office/word/2010/wordprocessingGroup">
                    <wpg:wgp>
                      <wpg:cNvGrpSpPr/>
                      <wpg:grpSpPr>
                        <a:xfrm>
                          <a:off x="0" y="0"/>
                          <a:ext cx="5486400" cy="8229600"/>
                          <a:chOff x="0" y="0"/>
                          <a:chExt cx="5486400" cy="8229600"/>
                        </a:xfrm>
                      </wpg:grpSpPr>
                      <wps:wsp>
                        <wps:cNvPr id="1" name="Rectangle 1"/>
                        <wps:cNvSpPr/>
                        <wps:spPr bwMode="auto">
                          <a:xfrm>
                            <a:off x="0" y="0"/>
                            <a:ext cx="5486400" cy="8229600"/>
                          </a:xfrm>
                          <a:prstGeom prst="rect">
                            <a:avLst/>
                          </a:prstGeom>
                          <a:noFill/>
                          <a:ln w="0">
                            <a:noFill/>
                          </a:ln>
                        </wps:spPr>
                        <wps:bodyPr rot="0">
                          <a:noAutofit/>
                        </wps:bodyPr>
                      </wps:wsp>
                      <wps:wsp>
                        <wps:cNvPr id="7" name="Text Box 7"/>
                        <wps:cNvSpPr txBox="1"/>
                        <wps:spPr bwMode="auto">
                          <a:xfrm>
                            <a:off x="2581920" y="7716600"/>
                            <a:ext cx="2743200" cy="513000"/>
                          </a:xfrm>
                          <a:prstGeom prst="rect">
                            <a:avLst/>
                          </a:prstGeom>
                          <a:solidFill>
                            <a:srgbClr val="FFFFFF"/>
                          </a:solidFill>
                          <a:ln w="9360">
                            <a:solidFill>
                              <a:srgbClr val="000000"/>
                            </a:solidFill>
                            <a:miter/>
                          </a:ln>
                        </wps:spPr>
                        <wps:txbx>
                          <w:txbxContent>
                            <w:p w14:paraId="420ABD86">
                              <w:pPr>
                                <w:bidi w:val="0"/>
                                <w:jc w:val="right"/>
                              </w:pPr>
                              <w:r>
                                <w:rPr>
                                  <w:rFonts w:ascii="Times New Roman" w:hAnsi="Times New Roman" w:eastAsia="Times New Roman" w:cs="Times New Roman"/>
                                  <w:i/>
                                  <w:color w:val="auto"/>
                                  <w:sz w:val="24"/>
                                  <w:szCs w:val="24"/>
                                  <w:lang w:val="en-US" w:bidi="ar-SA"/>
                                </w:rPr>
                                <w:t>Trà Vinh, ngày ..... tháng ...... năm ......</w:t>
                              </w:r>
                            </w:p>
                            <w:p w14:paraId="27A8C0F3">
                              <w:pPr>
                                <w:tabs>
                                  <w:tab w:val="center" w:pos="5310"/>
                                </w:tabs>
                                <w:bidi w:val="0"/>
                                <w:jc w:val="right"/>
                              </w:pPr>
                              <w:r>
                                <w:rPr>
                                  <w:rFonts w:ascii="Times New Roman" w:hAnsi="Times New Roman" w:eastAsia="Times New Roman" w:cs="Times New Roman"/>
                                  <w:b/>
                                  <w:color w:val="auto"/>
                                  <w:sz w:val="24"/>
                                  <w:szCs w:val="24"/>
                                  <w:lang w:val="en-US" w:bidi="ar-SA"/>
                                </w:rPr>
                                <w:t>Giáo viên hướng dẫn</w:t>
                              </w:r>
                            </w:p>
                            <w:p w14:paraId="47345324">
                              <w:pPr>
                                <w:tabs>
                                  <w:tab w:val="center" w:pos="5310"/>
                                </w:tabs>
                                <w:bidi w:val="0"/>
                                <w:jc w:val="right"/>
                              </w:pPr>
                              <w:r>
                                <w:rPr>
                                  <w:rFonts w:ascii="Times New Roman" w:hAnsi="Times New Roman" w:eastAsia="Times New Roman" w:cs="Times New Roman"/>
                                  <w:i/>
                                  <w:color w:val="auto"/>
                                  <w:sz w:val="24"/>
                                  <w:szCs w:val="24"/>
                                  <w:lang w:val="en-US" w:bidi="ar-SA"/>
                                </w:rPr>
                                <w:t>(Ký tên và ghi rõ họ tên)</w:t>
                              </w:r>
                            </w:p>
                            <w:p w14:paraId="70A9846F">
                              <w:pPr>
                                <w:tabs>
                                  <w:tab w:val="center" w:pos="5310"/>
                                </w:tabs>
                                <w:bidi w:val="0"/>
                                <w:jc w:val="center"/>
                              </w:pPr>
                            </w:p>
                            <w:p w14:paraId="434687AD">
                              <w:pPr>
                                <w:bidi w:val="0"/>
                              </w:pPr>
                            </w:p>
                          </w:txbxContent>
                        </wps:txbx>
                        <wps:bodyPr wrap="square" anchor="t">
                          <a:noAutofit/>
                        </wps:bodyPr>
                      </wps:wsp>
                    </wpg:wgp>
                  </a:graphicData>
                </a:graphic>
              </wp:inline>
            </w:drawing>
          </mc:Choice>
          <mc:Fallback>
            <w:pict>
              <v:group id="Canvas 3" o:spid="_x0000_s1026" o:spt="203" style="height:648pt;width:432pt;" coordsize="5486400,8229600" o:gfxdata="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pncHR9YAAAAGAQAADwAAAAAAAAAB&#10;ACAAAAAiAAAAZHJzL2Rvd25yZXYueG1sUEsBAhQAFAAAAAgAh07iQOxfHEWEAgAAqgYAAA4AAAAA&#10;AAAAAQAgAAAAJQEAAGRycy9lMm9Eb2MueG1sUEsFBgAAAAAGAAYAWQEAABsGAAAAAA==&#10;">
                <o:lock v:ext="edit" aspectratio="f"/>
                <v:rect id="_x0000_s1026" o:spid="_x0000_s1026" o:spt="1" style="position:absolute;left:0;top:0;height:8229600;width:5486400;" filled="f" stroked="f" coordsize="21600,21600" o:gfxdata="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k5iEq5AAAA2gAA&#10;AA8AAAAAAAAAAQAgAAAAIgAAAGRycy9kb3ducmV2LnhtbFBLAQIUABQAAAAIAIdO4kAzLwWeOwAA&#10;ADkAAAAQAAAAAAAAAAEAIAAAAAgBAABkcnMvc2hhcGV4bWwueG1sUEsFBgAAAAAGAAYAWwEAALID&#10;AAAAAA==&#10;">
                  <v:fill on="f" focussize="0,0"/>
                  <v:stroke on="f" weight="0pt"/>
                  <v:imagedata o:title=""/>
                  <o:lock v:ext="edit" aspectratio="f"/>
                </v:rect>
                <v:shape id="_x0000_s1026" o:spid="_x0000_s1026" o:spt="202" type="#_x0000_t202" style="position:absolute;left:2581920;top:7716600;height:513000;width:2743200;" fillcolor="#FFFFFF" filled="t" stroked="t" coordsize="21600,21600" o:gfxdata="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o2LC8AAAA&#10;2gAAAA8AAAAAAAAAAQAgAAAAIgAAAGRycy9kb3ducmV2LnhtbFBLAQIUABQAAAAIAIdO4kAzLwWe&#10;OwAAADkAAAAQAAAAAAAAAAEAIAAAAAsBAABkcnMvc2hhcGV4bWwueG1sUEsFBgAAAAAGAAYAWwEA&#10;ALUDAAAAAA==&#10;">
                  <v:fill on="t" focussize="0,0"/>
                  <v:stroke weight="0.737007874015748pt" color="#000000" joinstyle="miter"/>
                  <v:imagedata o:title=""/>
                  <o:lock v:ext="edit" aspectratio="f"/>
                  <v:textbox>
                    <w:txbxContent>
                      <w:p w14:paraId="420ABD86">
                        <w:pPr>
                          <w:bidi w:val="0"/>
                          <w:jc w:val="right"/>
                        </w:pPr>
                        <w:r>
                          <w:rPr>
                            <w:rFonts w:ascii="Times New Roman" w:hAnsi="Times New Roman" w:eastAsia="Times New Roman" w:cs="Times New Roman"/>
                            <w:i/>
                            <w:color w:val="auto"/>
                            <w:sz w:val="24"/>
                            <w:szCs w:val="24"/>
                            <w:lang w:val="en-US" w:bidi="ar-SA"/>
                          </w:rPr>
                          <w:t>Trà Vinh, ngày ..... tháng ...... năm ......</w:t>
                        </w:r>
                      </w:p>
                      <w:p w14:paraId="27A8C0F3">
                        <w:pPr>
                          <w:tabs>
                            <w:tab w:val="center" w:pos="5310"/>
                          </w:tabs>
                          <w:bidi w:val="0"/>
                          <w:jc w:val="right"/>
                        </w:pPr>
                        <w:r>
                          <w:rPr>
                            <w:rFonts w:ascii="Times New Roman" w:hAnsi="Times New Roman" w:eastAsia="Times New Roman" w:cs="Times New Roman"/>
                            <w:b/>
                            <w:color w:val="auto"/>
                            <w:sz w:val="24"/>
                            <w:szCs w:val="24"/>
                            <w:lang w:val="en-US" w:bidi="ar-SA"/>
                          </w:rPr>
                          <w:t>Giáo viên hướng dẫn</w:t>
                        </w:r>
                      </w:p>
                      <w:p w14:paraId="47345324">
                        <w:pPr>
                          <w:tabs>
                            <w:tab w:val="center" w:pos="5310"/>
                          </w:tabs>
                          <w:bidi w:val="0"/>
                          <w:jc w:val="right"/>
                        </w:pPr>
                        <w:r>
                          <w:rPr>
                            <w:rFonts w:ascii="Times New Roman" w:hAnsi="Times New Roman" w:eastAsia="Times New Roman" w:cs="Times New Roman"/>
                            <w:i/>
                            <w:color w:val="auto"/>
                            <w:sz w:val="24"/>
                            <w:szCs w:val="24"/>
                            <w:lang w:val="en-US" w:bidi="ar-SA"/>
                          </w:rPr>
                          <w:t>(Ký tên và ghi rõ họ tên)</w:t>
                        </w:r>
                      </w:p>
                      <w:p w14:paraId="70A9846F">
                        <w:pPr>
                          <w:tabs>
                            <w:tab w:val="center" w:pos="5310"/>
                          </w:tabs>
                          <w:bidi w:val="0"/>
                          <w:jc w:val="center"/>
                        </w:pPr>
                      </w:p>
                      <w:p w14:paraId="434687AD">
                        <w:pPr>
                          <w:bidi w:val="0"/>
                        </w:pPr>
                      </w:p>
                    </w:txbxContent>
                  </v:textbox>
                </v:shape>
                <w10:wrap type="none"/>
                <w10:anchorlock/>
              </v:group>
            </w:pict>
          </mc:Fallback>
        </mc:AlternateContent>
      </w:r>
    </w:p>
    <w:p w14:paraId="0174EFB0">
      <w:pPr>
        <w:rPr>
          <w:rFonts w:ascii="Times New Roman" w:hAnsi="Times New Roman" w:cs="Times New Roman"/>
          <w:b/>
          <w:bCs/>
          <w:sz w:val="26"/>
          <w:szCs w:val="26"/>
        </w:rPr>
      </w:pPr>
      <w:r>
        <w:rPr/>
        <w:br w:type="page" w:clear="all"/>
      </w:r>
    </w:p>
    <w:p w14:paraId="653B281C">
      <w:pPr>
        <w:spacing w:before="0" w:after="200" w:line="276" w:lineRule="auto"/>
        <w:rPr>
          <w:rFonts w:ascii="Times New Roman" w:hAnsi="Times New Roman" w:cs="Times New Roman"/>
          <w:sz w:val="26"/>
          <w:szCs w:val="26"/>
        </w:rPr>
      </w:pPr>
    </w:p>
    <w:p w14:paraId="47DA0DC5">
      <w:pPr>
        <w:numPr>
          <w:ilvl w:val="0"/>
          <w:numId w:val="0"/>
        </w:numPr>
        <w:spacing w:before="0" w:after="200" w:line="276" w:lineRule="auto"/>
        <w:jc w:val="center"/>
        <w:rPr>
          <w:rFonts w:ascii="Times New Roman" w:hAnsi="Times New Roman" w:cs="Times New Roman"/>
          <w:sz w:val="26"/>
          <w:szCs w:val="26"/>
        </w:rPr>
      </w:pPr>
      <w:r>
        <w:rPr/>
        <w:br w:type="page" w:clear="all"/>
      </w:r>
      <w:r>
        <w:rPr/>
        <mc:AlternateContent>
          <mc:Choice Requires="wps">
            <w:drawing>
              <wp:anchor distT="0" distB="0" distL="114935" distR="114935" simplePos="0" relativeHeight="251659264" behindDoc="0" locked="0" layoutInCell="1" allowOverlap="1">
                <wp:simplePos x="0" y="0"/>
                <wp:positionH relativeFrom="column">
                  <wp:posOffset>26670</wp:posOffset>
                </wp:positionH>
                <wp:positionV relativeFrom="paragraph">
                  <wp:posOffset>-307340</wp:posOffset>
                </wp:positionV>
                <wp:extent cx="5629275" cy="9153525"/>
                <wp:effectExtent l="4762" t="4762" r="4762" b="4762"/>
                <wp:wrapNone/>
                <wp:docPr id="8" name="Frame2"/>
                <wp:cNvGraphicFramePr/>
                <a:graphic xmlns:a="http://schemas.openxmlformats.org/drawingml/2006/main">
                  <a:graphicData uri="http://schemas.microsoft.com/office/word/2010/wordprocessingShape">
                    <wps:wsp>
                      <wps:cNvSpPr txBox="1"/>
                      <wps:spPr bwMode="auto">
                        <a:xfrm>
                          <a:off x="0" y="0"/>
                          <a:ext cx="5628979" cy="9153524"/>
                        </a:xfrm>
                        <a:prstGeom prst="rect">
                          <a:avLst/>
                        </a:prstGeom>
                        <a:solidFill>
                          <a:srgbClr val="FFFFFF"/>
                        </a:solidFill>
                        <a:ln w="9525">
                          <a:solidFill>
                            <a:srgbClr val="000000"/>
                          </a:solidFill>
                        </a:ln>
                      </wps:spPr>
                      <wps:txbx>
                        <w:txbxContent>
                          <w:p w14:paraId="54F3E66A">
                            <w:pPr>
                              <w:jc w:val="center"/>
                            </w:pPr>
                          </w:p>
                          <w:p w14:paraId="41262377">
                            <w:pPr>
                              <w:jc w:val="center"/>
                              <w:rPr>
                                <w:b/>
                              </w:rPr>
                            </w:pPr>
                            <w:r>
                              <w:rPr>
                                <w:rFonts w:ascii="Times New Roman" w:hAnsi="Times New Roman" w:cs="Times New Roman"/>
                                <w:b/>
                                <w:sz w:val="24"/>
                              </w:rPr>
                              <w:t>NHẬN XÉT CỦA THÀNH VIÊN HỘI ĐỒNG</w:t>
                            </w:r>
                          </w:p>
                          <w:p w14:paraId="25014794">
                            <w:pPr>
                              <w:jc w:val="center"/>
                              <w:rPr>
                                <w:b/>
                              </w:rPr>
                            </w:pPr>
                          </w:p>
                          <w:p w14:paraId="02A3F167">
                            <w:pPr>
                              <w:jc w:val="center"/>
                              <w:rPr>
                                <w:b/>
                              </w:rPr>
                            </w:pPr>
                          </w:p>
                          <w:p w14:paraId="5179E045">
                            <w:pPr>
                              <w:tabs>
                                <w:tab w:val="left" w:pos="1260"/>
                                <w:tab w:val="right" w:leader="dot" w:pos="7740"/>
                              </w:tabs>
                              <w:jc w:val="both"/>
                            </w:pPr>
                            <w:r>
                              <w:tab/>
                            </w:r>
                            <w:r>
                              <w:tab/>
                            </w:r>
                          </w:p>
                          <w:p w14:paraId="14261F13">
                            <w:pPr>
                              <w:tabs>
                                <w:tab w:val="left" w:pos="540"/>
                                <w:tab w:val="right" w:leader="dot" w:pos="7740"/>
                              </w:tabs>
                              <w:jc w:val="both"/>
                            </w:pPr>
                            <w:r>
                              <w:tab/>
                            </w:r>
                            <w:r>
                              <w:tab/>
                            </w:r>
                          </w:p>
                          <w:p w14:paraId="3CC7FE8F">
                            <w:pPr>
                              <w:tabs>
                                <w:tab w:val="left" w:pos="540"/>
                                <w:tab w:val="right" w:leader="dot" w:pos="7740"/>
                              </w:tabs>
                              <w:jc w:val="both"/>
                            </w:pPr>
                            <w:r>
                              <w:tab/>
                            </w:r>
                            <w:r>
                              <w:tab/>
                            </w:r>
                          </w:p>
                          <w:p w14:paraId="63722EEE">
                            <w:pPr>
                              <w:tabs>
                                <w:tab w:val="left" w:pos="540"/>
                                <w:tab w:val="right" w:leader="dot" w:pos="7740"/>
                              </w:tabs>
                              <w:jc w:val="both"/>
                            </w:pPr>
                            <w:r>
                              <w:tab/>
                            </w:r>
                            <w:r>
                              <w:tab/>
                            </w:r>
                          </w:p>
                          <w:p w14:paraId="0424460F">
                            <w:pPr>
                              <w:tabs>
                                <w:tab w:val="left" w:pos="540"/>
                                <w:tab w:val="right" w:leader="dot" w:pos="7740"/>
                              </w:tabs>
                              <w:jc w:val="both"/>
                            </w:pPr>
                            <w:r>
                              <w:tab/>
                            </w:r>
                            <w:r>
                              <w:tab/>
                            </w:r>
                          </w:p>
                          <w:p w14:paraId="46D05459">
                            <w:pPr>
                              <w:tabs>
                                <w:tab w:val="left" w:pos="540"/>
                                <w:tab w:val="right" w:leader="dot" w:pos="7740"/>
                              </w:tabs>
                              <w:jc w:val="both"/>
                            </w:pPr>
                            <w:r>
                              <w:tab/>
                            </w:r>
                            <w:r>
                              <w:tab/>
                            </w:r>
                          </w:p>
                          <w:p w14:paraId="7E477E73">
                            <w:pPr>
                              <w:tabs>
                                <w:tab w:val="left" w:pos="540"/>
                                <w:tab w:val="right" w:leader="dot" w:pos="7740"/>
                              </w:tabs>
                              <w:jc w:val="both"/>
                            </w:pPr>
                            <w:r>
                              <w:tab/>
                            </w:r>
                            <w:r>
                              <w:tab/>
                            </w:r>
                          </w:p>
                          <w:p w14:paraId="53817A95">
                            <w:pPr>
                              <w:tabs>
                                <w:tab w:val="left" w:pos="540"/>
                                <w:tab w:val="right" w:leader="dot" w:pos="7740"/>
                              </w:tabs>
                              <w:jc w:val="both"/>
                            </w:pPr>
                            <w:r>
                              <w:tab/>
                            </w:r>
                            <w:r>
                              <w:tab/>
                            </w:r>
                          </w:p>
                          <w:p w14:paraId="2ADC8C79">
                            <w:pPr>
                              <w:tabs>
                                <w:tab w:val="left" w:pos="540"/>
                                <w:tab w:val="right" w:leader="dot" w:pos="7740"/>
                              </w:tabs>
                              <w:jc w:val="both"/>
                            </w:pPr>
                            <w:r>
                              <w:tab/>
                            </w:r>
                            <w:r>
                              <w:tab/>
                            </w:r>
                          </w:p>
                          <w:p w14:paraId="710077EA">
                            <w:pPr>
                              <w:tabs>
                                <w:tab w:val="left" w:pos="540"/>
                                <w:tab w:val="right" w:leader="dot" w:pos="7740"/>
                              </w:tabs>
                              <w:jc w:val="both"/>
                            </w:pPr>
                            <w:r>
                              <w:tab/>
                            </w:r>
                            <w:r>
                              <w:tab/>
                            </w:r>
                          </w:p>
                          <w:p w14:paraId="56FE831D">
                            <w:pPr>
                              <w:tabs>
                                <w:tab w:val="left" w:pos="540"/>
                                <w:tab w:val="right" w:leader="dot" w:pos="7740"/>
                              </w:tabs>
                              <w:jc w:val="both"/>
                            </w:pPr>
                            <w:r>
                              <w:tab/>
                            </w:r>
                            <w:r>
                              <w:tab/>
                            </w:r>
                          </w:p>
                          <w:p w14:paraId="46C4A549">
                            <w:pPr>
                              <w:tabs>
                                <w:tab w:val="left" w:pos="540"/>
                                <w:tab w:val="right" w:leader="dot" w:pos="7740"/>
                              </w:tabs>
                              <w:jc w:val="both"/>
                            </w:pPr>
                            <w:r>
                              <w:tab/>
                            </w:r>
                            <w:r>
                              <w:tab/>
                            </w:r>
                          </w:p>
                          <w:p w14:paraId="6F9F3351">
                            <w:pPr>
                              <w:tabs>
                                <w:tab w:val="left" w:pos="540"/>
                                <w:tab w:val="right" w:leader="dot" w:pos="7740"/>
                              </w:tabs>
                              <w:jc w:val="both"/>
                            </w:pPr>
                            <w:r>
                              <w:tab/>
                            </w:r>
                            <w:r>
                              <w:tab/>
                            </w:r>
                          </w:p>
                          <w:p w14:paraId="533D5910">
                            <w:pPr>
                              <w:tabs>
                                <w:tab w:val="left" w:pos="540"/>
                                <w:tab w:val="right" w:leader="dot" w:pos="7740"/>
                              </w:tabs>
                              <w:jc w:val="both"/>
                            </w:pPr>
                            <w:r>
                              <w:tab/>
                            </w:r>
                            <w:r>
                              <w:tab/>
                            </w:r>
                            <w:r>
                              <w:tab/>
                            </w:r>
                          </w:p>
                          <w:p w14:paraId="00995AA4">
                            <w:pPr>
                              <w:tabs>
                                <w:tab w:val="left" w:pos="540"/>
                                <w:tab w:val="right" w:leader="dot" w:pos="7740"/>
                              </w:tabs>
                              <w:jc w:val="both"/>
                            </w:pPr>
                            <w:r>
                              <w:tab/>
                            </w:r>
                            <w:r>
                              <w:tab/>
                            </w:r>
                          </w:p>
                          <w:p w14:paraId="5D9E5E3F">
                            <w:pPr>
                              <w:tabs>
                                <w:tab w:val="left" w:pos="540"/>
                                <w:tab w:val="right" w:leader="dot" w:pos="7740"/>
                              </w:tabs>
                              <w:jc w:val="both"/>
                            </w:pPr>
                            <w:r>
                              <w:tab/>
                            </w:r>
                            <w:r>
                              <w:tab/>
                            </w:r>
                          </w:p>
                          <w:p w14:paraId="42CBADD2">
                            <w:pPr>
                              <w:tabs>
                                <w:tab w:val="left" w:pos="540"/>
                                <w:tab w:val="right" w:leader="dot" w:pos="7740"/>
                              </w:tabs>
                              <w:jc w:val="both"/>
                            </w:pPr>
                            <w:r>
                              <w:tab/>
                            </w:r>
                            <w:r>
                              <w:tab/>
                            </w:r>
                          </w:p>
                          <w:p w14:paraId="539326A5">
                            <w:pPr>
                              <w:tabs>
                                <w:tab w:val="left" w:pos="540"/>
                                <w:tab w:val="right" w:leader="dot" w:pos="7740"/>
                              </w:tabs>
                              <w:jc w:val="both"/>
                            </w:pPr>
                            <w:r>
                              <w:tab/>
                            </w:r>
                            <w:r>
                              <w:tab/>
                            </w:r>
                          </w:p>
                          <w:p w14:paraId="7EC16AB1">
                            <w:pPr>
                              <w:tabs>
                                <w:tab w:val="left" w:pos="540"/>
                                <w:tab w:val="right" w:leader="dot" w:pos="7740"/>
                              </w:tabs>
                              <w:jc w:val="both"/>
                            </w:pPr>
                            <w:r>
                              <w:tab/>
                            </w:r>
                            <w:r>
                              <w:tab/>
                            </w:r>
                          </w:p>
                          <w:p w14:paraId="2F9E8C4C">
                            <w:pPr>
                              <w:tabs>
                                <w:tab w:val="left" w:pos="540"/>
                                <w:tab w:val="right" w:leader="dot" w:pos="7740"/>
                              </w:tabs>
                              <w:jc w:val="both"/>
                            </w:pPr>
                            <w:r>
                              <w:tab/>
                            </w:r>
                            <w:r>
                              <w:tab/>
                            </w:r>
                          </w:p>
                          <w:p w14:paraId="44A37686">
                            <w:pPr>
                              <w:tabs>
                                <w:tab w:val="left" w:pos="540"/>
                                <w:tab w:val="right" w:leader="dot" w:pos="7740"/>
                              </w:tabs>
                              <w:jc w:val="both"/>
                            </w:pPr>
                            <w:r>
                              <w:tab/>
                            </w:r>
                            <w:r>
                              <w:tab/>
                            </w:r>
                          </w:p>
                          <w:p w14:paraId="650FCD82">
                            <w:pPr>
                              <w:tabs>
                                <w:tab w:val="left" w:pos="540"/>
                                <w:tab w:val="right" w:leader="dot" w:pos="7740"/>
                              </w:tabs>
                              <w:jc w:val="both"/>
                            </w:pPr>
                            <w:r>
                              <w:tab/>
                            </w:r>
                            <w:r>
                              <w:tab/>
                            </w:r>
                          </w:p>
                          <w:p w14:paraId="312DD7FF">
                            <w:pPr>
                              <w:tabs>
                                <w:tab w:val="left" w:pos="540"/>
                                <w:tab w:val="right" w:leader="dot" w:pos="7740"/>
                              </w:tabs>
                              <w:jc w:val="both"/>
                            </w:pPr>
                            <w:r>
                              <w:tab/>
                            </w:r>
                            <w:r>
                              <w:tab/>
                            </w:r>
                          </w:p>
                          <w:p w14:paraId="2536CF56">
                            <w:pPr>
                              <w:tabs>
                                <w:tab w:val="left" w:pos="540"/>
                                <w:tab w:val="right" w:leader="dot" w:pos="7740"/>
                              </w:tabs>
                              <w:jc w:val="both"/>
                            </w:pPr>
                            <w:r>
                              <w:tab/>
                            </w:r>
                            <w:r>
                              <w:tab/>
                            </w:r>
                          </w:p>
                          <w:p w14:paraId="40B75230">
                            <w:pPr>
                              <w:tabs>
                                <w:tab w:val="left" w:pos="540"/>
                                <w:tab w:val="right" w:leader="dot" w:pos="7740"/>
                              </w:tabs>
                              <w:jc w:val="both"/>
                            </w:pPr>
                            <w:r>
                              <w:tab/>
                            </w:r>
                            <w:r>
                              <w:tab/>
                            </w:r>
                          </w:p>
                          <w:p w14:paraId="597932BE">
                            <w:pPr>
                              <w:tabs>
                                <w:tab w:val="left" w:pos="540"/>
                                <w:tab w:val="right" w:leader="dot" w:pos="7740"/>
                              </w:tabs>
                              <w:jc w:val="both"/>
                            </w:pPr>
                            <w:r>
                              <w:tab/>
                            </w:r>
                            <w:r>
                              <w:tab/>
                            </w:r>
                          </w:p>
                          <w:p w14:paraId="6A126E04">
                            <w:pPr>
                              <w:tabs>
                                <w:tab w:val="left" w:pos="540"/>
                                <w:tab w:val="right" w:leader="dot" w:pos="7740"/>
                              </w:tabs>
                              <w:jc w:val="both"/>
                            </w:pPr>
                            <w:r>
                              <w:tab/>
                            </w:r>
                            <w:r>
                              <w:tab/>
                            </w:r>
                          </w:p>
                          <w:p w14:paraId="4DD20555">
                            <w:pPr>
                              <w:tabs>
                                <w:tab w:val="left" w:pos="540"/>
                                <w:tab w:val="right" w:leader="dot" w:pos="7740"/>
                              </w:tabs>
                              <w:jc w:val="both"/>
                            </w:pPr>
                            <w:r>
                              <w:tab/>
                            </w:r>
                            <w:r>
                              <w:tab/>
                            </w:r>
                          </w:p>
                          <w:p w14:paraId="3138B658">
                            <w:pPr>
                              <w:tabs>
                                <w:tab w:val="left" w:pos="540"/>
                                <w:tab w:val="right" w:leader="dot" w:pos="7740"/>
                              </w:tabs>
                              <w:jc w:val="both"/>
                            </w:pPr>
                            <w:r>
                              <w:tab/>
                            </w:r>
                            <w:r>
                              <w:tab/>
                            </w:r>
                          </w:p>
                          <w:p w14:paraId="74191506">
                            <w:pPr>
                              <w:tabs>
                                <w:tab w:val="left" w:pos="540"/>
                                <w:tab w:val="right" w:leader="dot" w:pos="7740"/>
                              </w:tabs>
                              <w:jc w:val="both"/>
                            </w:pPr>
                            <w:r>
                              <w:tab/>
                            </w:r>
                            <w:r>
                              <w:tab/>
                            </w:r>
                          </w:p>
                          <w:p w14:paraId="4D864944">
                            <w:pPr>
                              <w:tabs>
                                <w:tab w:val="left" w:pos="540"/>
                                <w:tab w:val="right" w:leader="dot" w:pos="7740"/>
                              </w:tabs>
                              <w:jc w:val="both"/>
                            </w:pPr>
                            <w:r>
                              <w:tab/>
                            </w:r>
                            <w:r>
                              <w:tab/>
                            </w:r>
                          </w:p>
                          <w:p w14:paraId="196A3706">
                            <w:pPr>
                              <w:tabs>
                                <w:tab w:val="left" w:pos="540"/>
                                <w:tab w:val="right" w:leader="dot" w:pos="7740"/>
                              </w:tabs>
                              <w:jc w:val="both"/>
                            </w:pPr>
                            <w:r>
                              <w:tab/>
                            </w:r>
                            <w:r>
                              <w:tab/>
                            </w:r>
                          </w:p>
                          <w:p w14:paraId="054356FB">
                            <w:pPr>
                              <w:tabs>
                                <w:tab w:val="left" w:pos="540"/>
                                <w:tab w:val="right" w:leader="dot" w:pos="7740"/>
                              </w:tabs>
                              <w:jc w:val="both"/>
                            </w:pPr>
                            <w:r>
                              <w:tab/>
                            </w:r>
                            <w:r>
                              <w:tab/>
                            </w:r>
                          </w:p>
                          <w:p w14:paraId="4D1CF1C9">
                            <w:pPr>
                              <w:tabs>
                                <w:tab w:val="left" w:pos="540"/>
                                <w:tab w:val="right" w:leader="dot" w:pos="7740"/>
                              </w:tabs>
                              <w:jc w:val="both"/>
                            </w:pPr>
                            <w:r>
                              <w:tab/>
                            </w:r>
                            <w:r>
                              <w:tab/>
                            </w:r>
                          </w:p>
                          <w:p w14:paraId="0B0AD1B5">
                            <w:pPr>
                              <w:tabs>
                                <w:tab w:val="left" w:pos="540"/>
                                <w:tab w:val="right" w:leader="dot" w:pos="7740"/>
                              </w:tabs>
                              <w:jc w:val="both"/>
                            </w:pPr>
                            <w:r>
                              <w:tab/>
                            </w:r>
                            <w:r>
                              <w:tab/>
                            </w:r>
                          </w:p>
                          <w:p w14:paraId="6B1B16E3">
                            <w:pPr>
                              <w:tabs>
                                <w:tab w:val="left" w:pos="540"/>
                                <w:tab w:val="right" w:leader="dot" w:pos="7740"/>
                              </w:tabs>
                              <w:jc w:val="both"/>
                            </w:pPr>
                            <w:r>
                              <w:tab/>
                            </w:r>
                            <w:r>
                              <w:tab/>
                            </w:r>
                          </w:p>
                          <w:p w14:paraId="21C8E374">
                            <w:pPr>
                              <w:tabs>
                                <w:tab w:val="left" w:pos="540"/>
                                <w:tab w:val="right" w:leader="dot" w:pos="7740"/>
                              </w:tabs>
                              <w:jc w:val="both"/>
                            </w:pPr>
                            <w:r>
                              <w:tab/>
                            </w:r>
                            <w:r>
                              <w:tab/>
                            </w:r>
                          </w:p>
                          <w:p w14:paraId="41E59B4C">
                            <w:pPr>
                              <w:tabs>
                                <w:tab w:val="left" w:pos="540"/>
                                <w:tab w:val="right" w:leader="dot" w:pos="7740"/>
                              </w:tabs>
                              <w:jc w:val="both"/>
                            </w:pPr>
                            <w:r>
                              <w:tab/>
                            </w:r>
                            <w:r>
                              <w:tab/>
                            </w:r>
                          </w:p>
                          <w:p w14:paraId="2CED6E6C">
                            <w:pPr>
                              <w:tabs>
                                <w:tab w:val="left" w:pos="540"/>
                                <w:tab w:val="right" w:leader="dot" w:pos="7740"/>
                              </w:tabs>
                              <w:jc w:val="both"/>
                            </w:pPr>
                            <w:r>
                              <w:tab/>
                            </w:r>
                            <w:r>
                              <w:tab/>
                            </w:r>
                          </w:p>
                          <w:p w14:paraId="60AC5DBB">
                            <w:pPr>
                              <w:tabs>
                                <w:tab w:val="left" w:pos="540"/>
                                <w:tab w:val="right" w:leader="dot" w:pos="7740"/>
                              </w:tabs>
                              <w:jc w:val="both"/>
                            </w:pPr>
                            <w:r>
                              <w:tab/>
                            </w:r>
                          </w:p>
                          <w:p w14:paraId="4315E890">
                            <w:pPr>
                              <w:jc w:val="right"/>
                              <w:rPr>
                                <w:i/>
                              </w:rPr>
                            </w:pPr>
                            <w:r>
                              <w:rPr>
                                <w:rFonts w:ascii="Times New Roman" w:hAnsi="Times New Roman" w:cs="Times New Roman"/>
                                <w:i/>
                                <w:sz w:val="24"/>
                              </w:rPr>
                              <w:t>Trà Vinh, ngày ..... tháng ...... năm ......</w:t>
                            </w:r>
                          </w:p>
                          <w:p w14:paraId="3D79E379">
                            <w:pPr>
                              <w:tabs>
                                <w:tab w:val="center" w:pos="5310"/>
                              </w:tabs>
                              <w:jc w:val="center"/>
                              <w:rPr>
                                <w:b/>
                              </w:rPr>
                            </w:pPr>
                            <w:r>
                              <w:rPr>
                                <w:rFonts w:ascii="Times New Roman" w:hAnsi="Times New Roman" w:cs="Times New Roman"/>
                                <w:b/>
                                <w:sz w:val="24"/>
                              </w:rPr>
                              <w:tab/>
                            </w:r>
                            <w:r>
                              <w:rPr>
                                <w:rFonts w:ascii="Times New Roman" w:hAnsi="Times New Roman" w:cs="Times New Roman"/>
                                <w:b/>
                                <w:sz w:val="22"/>
                                <w:szCs w:val="22"/>
                              </w:rPr>
                              <w:t xml:space="preserve">               </w:t>
                            </w:r>
                            <w:r>
                              <w:rPr>
                                <w:rFonts w:ascii="Times New Roman" w:hAnsi="Times New Roman" w:cs="Times New Roman"/>
                                <w:b/>
                                <w:sz w:val="22"/>
                                <w:szCs w:val="22"/>
                                <w:lang w:val="vi-VN"/>
                              </w:rPr>
                              <w:t xml:space="preserve">              </w:t>
                            </w:r>
                            <w:r>
                              <w:rPr>
                                <w:rFonts w:ascii="Times New Roman" w:hAnsi="Times New Roman" w:cs="Times New Roman"/>
                                <w:b/>
                                <w:sz w:val="22"/>
                                <w:szCs w:val="22"/>
                              </w:rPr>
                              <w:t>NHẬN XÉT CỦA THÀNH VIÊN HỘI ĐỒNG</w:t>
                            </w:r>
                          </w:p>
                          <w:p w14:paraId="2E18E26E">
                            <w:pPr>
                              <w:tabs>
                                <w:tab w:val="center" w:pos="5310"/>
                              </w:tabs>
                              <w:jc w:val="center"/>
                              <w:rPr>
                                <w:i/>
                              </w:rPr>
                            </w:pPr>
                            <w:r>
                              <w:rPr>
                                <w:i/>
                              </w:rPr>
                              <w:tab/>
                            </w:r>
                          </w:p>
                          <w:p w14:paraId="15F3C781">
                            <w:pPr>
                              <w:tabs>
                                <w:tab w:val="center" w:pos="5310"/>
                              </w:tabs>
                              <w:jc w:val="center"/>
                              <w:rPr>
                                <w:i/>
                              </w:rPr>
                            </w:pPr>
                          </w:p>
                          <w:p w14:paraId="48427002">
                            <w:pPr>
                              <w:jc w:val="center"/>
                              <w:rPr>
                                <w:i/>
                              </w:rPr>
                            </w:pPr>
                          </w:p>
                          <w:p w14:paraId="56FA5444">
                            <w:pPr>
                              <w:jc w:val="center"/>
                            </w:pPr>
                          </w:p>
                          <w:p w14:paraId="1E3E52AD">
                            <w:pPr>
                              <w:jc w:val="center"/>
                            </w:pPr>
                          </w:p>
                          <w:p w14:paraId="09CAA6A1">
                            <w:pPr>
                              <w:jc w:val="center"/>
                            </w:pPr>
                          </w:p>
                        </w:txbxContent>
                      </wps:txbx>
                      <wps:bodyPr lIns="91440" tIns="45720" rIns="91440" bIns="45720" anchor="t">
                        <a:noAutofit/>
                      </wps:bodyPr>
                    </wps:wsp>
                  </a:graphicData>
                </a:graphic>
              </wp:anchor>
            </w:drawing>
          </mc:Choice>
          <mc:Fallback>
            <w:pict>
              <v:shape id="Frame2" o:spid="_x0000_s1026" o:spt="202" type="#_x0000_t202" style="position:absolute;left:0pt;margin-left:2.1pt;margin-top:-24.2pt;height:720.75pt;width:443.25pt;z-index:251659264;mso-width-relative:page;mso-height-relative:page;" fillcolor="#FFFFFF" filled="t" stroked="t" coordsize="21600,21600" o:gfxdata="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3/&#10;CqnZAAAACgEAAA8AAAAAAAAAAQAgAAAAIgAAAGRycy9kb3ducmV2LnhtbFBLAQIUABQAAAAIAIdO&#10;4kDcWtdQ6QEAAAAEAAAOAAAAAAAAAAEAIAAAACgBAABkcnMvZTJvRG9jLnhtbFBLBQYAAAAABgAG&#10;AFkBAACDBQAAAAA=&#10;">
                <v:fill on="t" focussize="0,0"/>
                <v:stroke color="#000000" joinstyle="round"/>
                <v:imagedata o:title=""/>
                <o:lock v:ext="edit" aspectratio="f"/>
                <v:textbox>
                  <w:txbxContent>
                    <w:p w14:paraId="54F3E66A">
                      <w:pPr>
                        <w:jc w:val="center"/>
                      </w:pPr>
                    </w:p>
                    <w:p w14:paraId="41262377">
                      <w:pPr>
                        <w:jc w:val="center"/>
                        <w:rPr>
                          <w:b/>
                        </w:rPr>
                      </w:pPr>
                      <w:r>
                        <w:rPr>
                          <w:rFonts w:ascii="Times New Roman" w:hAnsi="Times New Roman" w:cs="Times New Roman"/>
                          <w:b/>
                          <w:sz w:val="24"/>
                        </w:rPr>
                        <w:t>NHẬN XÉT CỦA THÀNH VIÊN HỘI ĐỒNG</w:t>
                      </w:r>
                    </w:p>
                    <w:p w14:paraId="25014794">
                      <w:pPr>
                        <w:jc w:val="center"/>
                        <w:rPr>
                          <w:b/>
                        </w:rPr>
                      </w:pPr>
                    </w:p>
                    <w:p w14:paraId="02A3F167">
                      <w:pPr>
                        <w:jc w:val="center"/>
                        <w:rPr>
                          <w:b/>
                        </w:rPr>
                      </w:pPr>
                    </w:p>
                    <w:p w14:paraId="5179E045">
                      <w:pPr>
                        <w:tabs>
                          <w:tab w:val="left" w:pos="1260"/>
                          <w:tab w:val="right" w:leader="dot" w:pos="7740"/>
                        </w:tabs>
                        <w:jc w:val="both"/>
                      </w:pPr>
                      <w:r>
                        <w:tab/>
                      </w:r>
                      <w:r>
                        <w:tab/>
                      </w:r>
                    </w:p>
                    <w:p w14:paraId="14261F13">
                      <w:pPr>
                        <w:tabs>
                          <w:tab w:val="left" w:pos="540"/>
                          <w:tab w:val="right" w:leader="dot" w:pos="7740"/>
                        </w:tabs>
                        <w:jc w:val="both"/>
                      </w:pPr>
                      <w:r>
                        <w:tab/>
                      </w:r>
                      <w:r>
                        <w:tab/>
                      </w:r>
                    </w:p>
                    <w:p w14:paraId="3CC7FE8F">
                      <w:pPr>
                        <w:tabs>
                          <w:tab w:val="left" w:pos="540"/>
                          <w:tab w:val="right" w:leader="dot" w:pos="7740"/>
                        </w:tabs>
                        <w:jc w:val="both"/>
                      </w:pPr>
                      <w:r>
                        <w:tab/>
                      </w:r>
                      <w:r>
                        <w:tab/>
                      </w:r>
                    </w:p>
                    <w:p w14:paraId="63722EEE">
                      <w:pPr>
                        <w:tabs>
                          <w:tab w:val="left" w:pos="540"/>
                          <w:tab w:val="right" w:leader="dot" w:pos="7740"/>
                        </w:tabs>
                        <w:jc w:val="both"/>
                      </w:pPr>
                      <w:r>
                        <w:tab/>
                      </w:r>
                      <w:r>
                        <w:tab/>
                      </w:r>
                    </w:p>
                    <w:p w14:paraId="0424460F">
                      <w:pPr>
                        <w:tabs>
                          <w:tab w:val="left" w:pos="540"/>
                          <w:tab w:val="right" w:leader="dot" w:pos="7740"/>
                        </w:tabs>
                        <w:jc w:val="both"/>
                      </w:pPr>
                      <w:r>
                        <w:tab/>
                      </w:r>
                      <w:r>
                        <w:tab/>
                      </w:r>
                    </w:p>
                    <w:p w14:paraId="46D05459">
                      <w:pPr>
                        <w:tabs>
                          <w:tab w:val="left" w:pos="540"/>
                          <w:tab w:val="right" w:leader="dot" w:pos="7740"/>
                        </w:tabs>
                        <w:jc w:val="both"/>
                      </w:pPr>
                      <w:r>
                        <w:tab/>
                      </w:r>
                      <w:r>
                        <w:tab/>
                      </w:r>
                    </w:p>
                    <w:p w14:paraId="7E477E73">
                      <w:pPr>
                        <w:tabs>
                          <w:tab w:val="left" w:pos="540"/>
                          <w:tab w:val="right" w:leader="dot" w:pos="7740"/>
                        </w:tabs>
                        <w:jc w:val="both"/>
                      </w:pPr>
                      <w:r>
                        <w:tab/>
                      </w:r>
                      <w:r>
                        <w:tab/>
                      </w:r>
                    </w:p>
                    <w:p w14:paraId="53817A95">
                      <w:pPr>
                        <w:tabs>
                          <w:tab w:val="left" w:pos="540"/>
                          <w:tab w:val="right" w:leader="dot" w:pos="7740"/>
                        </w:tabs>
                        <w:jc w:val="both"/>
                      </w:pPr>
                      <w:r>
                        <w:tab/>
                      </w:r>
                      <w:r>
                        <w:tab/>
                      </w:r>
                    </w:p>
                    <w:p w14:paraId="2ADC8C79">
                      <w:pPr>
                        <w:tabs>
                          <w:tab w:val="left" w:pos="540"/>
                          <w:tab w:val="right" w:leader="dot" w:pos="7740"/>
                        </w:tabs>
                        <w:jc w:val="both"/>
                      </w:pPr>
                      <w:r>
                        <w:tab/>
                      </w:r>
                      <w:r>
                        <w:tab/>
                      </w:r>
                    </w:p>
                    <w:p w14:paraId="710077EA">
                      <w:pPr>
                        <w:tabs>
                          <w:tab w:val="left" w:pos="540"/>
                          <w:tab w:val="right" w:leader="dot" w:pos="7740"/>
                        </w:tabs>
                        <w:jc w:val="both"/>
                      </w:pPr>
                      <w:r>
                        <w:tab/>
                      </w:r>
                      <w:r>
                        <w:tab/>
                      </w:r>
                    </w:p>
                    <w:p w14:paraId="56FE831D">
                      <w:pPr>
                        <w:tabs>
                          <w:tab w:val="left" w:pos="540"/>
                          <w:tab w:val="right" w:leader="dot" w:pos="7740"/>
                        </w:tabs>
                        <w:jc w:val="both"/>
                      </w:pPr>
                      <w:r>
                        <w:tab/>
                      </w:r>
                      <w:r>
                        <w:tab/>
                      </w:r>
                    </w:p>
                    <w:p w14:paraId="46C4A549">
                      <w:pPr>
                        <w:tabs>
                          <w:tab w:val="left" w:pos="540"/>
                          <w:tab w:val="right" w:leader="dot" w:pos="7740"/>
                        </w:tabs>
                        <w:jc w:val="both"/>
                      </w:pPr>
                      <w:r>
                        <w:tab/>
                      </w:r>
                      <w:r>
                        <w:tab/>
                      </w:r>
                    </w:p>
                    <w:p w14:paraId="6F9F3351">
                      <w:pPr>
                        <w:tabs>
                          <w:tab w:val="left" w:pos="540"/>
                          <w:tab w:val="right" w:leader="dot" w:pos="7740"/>
                        </w:tabs>
                        <w:jc w:val="both"/>
                      </w:pPr>
                      <w:r>
                        <w:tab/>
                      </w:r>
                      <w:r>
                        <w:tab/>
                      </w:r>
                    </w:p>
                    <w:p w14:paraId="533D5910">
                      <w:pPr>
                        <w:tabs>
                          <w:tab w:val="left" w:pos="540"/>
                          <w:tab w:val="right" w:leader="dot" w:pos="7740"/>
                        </w:tabs>
                        <w:jc w:val="both"/>
                      </w:pPr>
                      <w:r>
                        <w:tab/>
                      </w:r>
                      <w:r>
                        <w:tab/>
                      </w:r>
                      <w:r>
                        <w:tab/>
                      </w:r>
                    </w:p>
                    <w:p w14:paraId="00995AA4">
                      <w:pPr>
                        <w:tabs>
                          <w:tab w:val="left" w:pos="540"/>
                          <w:tab w:val="right" w:leader="dot" w:pos="7740"/>
                        </w:tabs>
                        <w:jc w:val="both"/>
                      </w:pPr>
                      <w:r>
                        <w:tab/>
                      </w:r>
                      <w:r>
                        <w:tab/>
                      </w:r>
                    </w:p>
                    <w:p w14:paraId="5D9E5E3F">
                      <w:pPr>
                        <w:tabs>
                          <w:tab w:val="left" w:pos="540"/>
                          <w:tab w:val="right" w:leader="dot" w:pos="7740"/>
                        </w:tabs>
                        <w:jc w:val="both"/>
                      </w:pPr>
                      <w:r>
                        <w:tab/>
                      </w:r>
                      <w:r>
                        <w:tab/>
                      </w:r>
                    </w:p>
                    <w:p w14:paraId="42CBADD2">
                      <w:pPr>
                        <w:tabs>
                          <w:tab w:val="left" w:pos="540"/>
                          <w:tab w:val="right" w:leader="dot" w:pos="7740"/>
                        </w:tabs>
                        <w:jc w:val="both"/>
                      </w:pPr>
                      <w:r>
                        <w:tab/>
                      </w:r>
                      <w:r>
                        <w:tab/>
                      </w:r>
                    </w:p>
                    <w:p w14:paraId="539326A5">
                      <w:pPr>
                        <w:tabs>
                          <w:tab w:val="left" w:pos="540"/>
                          <w:tab w:val="right" w:leader="dot" w:pos="7740"/>
                        </w:tabs>
                        <w:jc w:val="both"/>
                      </w:pPr>
                      <w:r>
                        <w:tab/>
                      </w:r>
                      <w:r>
                        <w:tab/>
                      </w:r>
                    </w:p>
                    <w:p w14:paraId="7EC16AB1">
                      <w:pPr>
                        <w:tabs>
                          <w:tab w:val="left" w:pos="540"/>
                          <w:tab w:val="right" w:leader="dot" w:pos="7740"/>
                        </w:tabs>
                        <w:jc w:val="both"/>
                      </w:pPr>
                      <w:r>
                        <w:tab/>
                      </w:r>
                      <w:r>
                        <w:tab/>
                      </w:r>
                    </w:p>
                    <w:p w14:paraId="2F9E8C4C">
                      <w:pPr>
                        <w:tabs>
                          <w:tab w:val="left" w:pos="540"/>
                          <w:tab w:val="right" w:leader="dot" w:pos="7740"/>
                        </w:tabs>
                        <w:jc w:val="both"/>
                      </w:pPr>
                      <w:r>
                        <w:tab/>
                      </w:r>
                      <w:r>
                        <w:tab/>
                      </w:r>
                    </w:p>
                    <w:p w14:paraId="44A37686">
                      <w:pPr>
                        <w:tabs>
                          <w:tab w:val="left" w:pos="540"/>
                          <w:tab w:val="right" w:leader="dot" w:pos="7740"/>
                        </w:tabs>
                        <w:jc w:val="both"/>
                      </w:pPr>
                      <w:r>
                        <w:tab/>
                      </w:r>
                      <w:r>
                        <w:tab/>
                      </w:r>
                    </w:p>
                    <w:p w14:paraId="650FCD82">
                      <w:pPr>
                        <w:tabs>
                          <w:tab w:val="left" w:pos="540"/>
                          <w:tab w:val="right" w:leader="dot" w:pos="7740"/>
                        </w:tabs>
                        <w:jc w:val="both"/>
                      </w:pPr>
                      <w:r>
                        <w:tab/>
                      </w:r>
                      <w:r>
                        <w:tab/>
                      </w:r>
                    </w:p>
                    <w:p w14:paraId="312DD7FF">
                      <w:pPr>
                        <w:tabs>
                          <w:tab w:val="left" w:pos="540"/>
                          <w:tab w:val="right" w:leader="dot" w:pos="7740"/>
                        </w:tabs>
                        <w:jc w:val="both"/>
                      </w:pPr>
                      <w:r>
                        <w:tab/>
                      </w:r>
                      <w:r>
                        <w:tab/>
                      </w:r>
                    </w:p>
                    <w:p w14:paraId="2536CF56">
                      <w:pPr>
                        <w:tabs>
                          <w:tab w:val="left" w:pos="540"/>
                          <w:tab w:val="right" w:leader="dot" w:pos="7740"/>
                        </w:tabs>
                        <w:jc w:val="both"/>
                      </w:pPr>
                      <w:r>
                        <w:tab/>
                      </w:r>
                      <w:r>
                        <w:tab/>
                      </w:r>
                    </w:p>
                    <w:p w14:paraId="40B75230">
                      <w:pPr>
                        <w:tabs>
                          <w:tab w:val="left" w:pos="540"/>
                          <w:tab w:val="right" w:leader="dot" w:pos="7740"/>
                        </w:tabs>
                        <w:jc w:val="both"/>
                      </w:pPr>
                      <w:r>
                        <w:tab/>
                      </w:r>
                      <w:r>
                        <w:tab/>
                      </w:r>
                    </w:p>
                    <w:p w14:paraId="597932BE">
                      <w:pPr>
                        <w:tabs>
                          <w:tab w:val="left" w:pos="540"/>
                          <w:tab w:val="right" w:leader="dot" w:pos="7740"/>
                        </w:tabs>
                        <w:jc w:val="both"/>
                      </w:pPr>
                      <w:r>
                        <w:tab/>
                      </w:r>
                      <w:r>
                        <w:tab/>
                      </w:r>
                    </w:p>
                    <w:p w14:paraId="6A126E04">
                      <w:pPr>
                        <w:tabs>
                          <w:tab w:val="left" w:pos="540"/>
                          <w:tab w:val="right" w:leader="dot" w:pos="7740"/>
                        </w:tabs>
                        <w:jc w:val="both"/>
                      </w:pPr>
                      <w:r>
                        <w:tab/>
                      </w:r>
                      <w:r>
                        <w:tab/>
                      </w:r>
                    </w:p>
                    <w:p w14:paraId="4DD20555">
                      <w:pPr>
                        <w:tabs>
                          <w:tab w:val="left" w:pos="540"/>
                          <w:tab w:val="right" w:leader="dot" w:pos="7740"/>
                        </w:tabs>
                        <w:jc w:val="both"/>
                      </w:pPr>
                      <w:r>
                        <w:tab/>
                      </w:r>
                      <w:r>
                        <w:tab/>
                      </w:r>
                    </w:p>
                    <w:p w14:paraId="3138B658">
                      <w:pPr>
                        <w:tabs>
                          <w:tab w:val="left" w:pos="540"/>
                          <w:tab w:val="right" w:leader="dot" w:pos="7740"/>
                        </w:tabs>
                        <w:jc w:val="both"/>
                      </w:pPr>
                      <w:r>
                        <w:tab/>
                      </w:r>
                      <w:r>
                        <w:tab/>
                      </w:r>
                    </w:p>
                    <w:p w14:paraId="74191506">
                      <w:pPr>
                        <w:tabs>
                          <w:tab w:val="left" w:pos="540"/>
                          <w:tab w:val="right" w:leader="dot" w:pos="7740"/>
                        </w:tabs>
                        <w:jc w:val="both"/>
                      </w:pPr>
                      <w:r>
                        <w:tab/>
                      </w:r>
                      <w:r>
                        <w:tab/>
                      </w:r>
                    </w:p>
                    <w:p w14:paraId="4D864944">
                      <w:pPr>
                        <w:tabs>
                          <w:tab w:val="left" w:pos="540"/>
                          <w:tab w:val="right" w:leader="dot" w:pos="7740"/>
                        </w:tabs>
                        <w:jc w:val="both"/>
                      </w:pPr>
                      <w:r>
                        <w:tab/>
                      </w:r>
                      <w:r>
                        <w:tab/>
                      </w:r>
                    </w:p>
                    <w:p w14:paraId="196A3706">
                      <w:pPr>
                        <w:tabs>
                          <w:tab w:val="left" w:pos="540"/>
                          <w:tab w:val="right" w:leader="dot" w:pos="7740"/>
                        </w:tabs>
                        <w:jc w:val="both"/>
                      </w:pPr>
                      <w:r>
                        <w:tab/>
                      </w:r>
                      <w:r>
                        <w:tab/>
                      </w:r>
                    </w:p>
                    <w:p w14:paraId="054356FB">
                      <w:pPr>
                        <w:tabs>
                          <w:tab w:val="left" w:pos="540"/>
                          <w:tab w:val="right" w:leader="dot" w:pos="7740"/>
                        </w:tabs>
                        <w:jc w:val="both"/>
                      </w:pPr>
                      <w:r>
                        <w:tab/>
                      </w:r>
                      <w:r>
                        <w:tab/>
                      </w:r>
                    </w:p>
                    <w:p w14:paraId="4D1CF1C9">
                      <w:pPr>
                        <w:tabs>
                          <w:tab w:val="left" w:pos="540"/>
                          <w:tab w:val="right" w:leader="dot" w:pos="7740"/>
                        </w:tabs>
                        <w:jc w:val="both"/>
                      </w:pPr>
                      <w:r>
                        <w:tab/>
                      </w:r>
                      <w:r>
                        <w:tab/>
                      </w:r>
                    </w:p>
                    <w:p w14:paraId="0B0AD1B5">
                      <w:pPr>
                        <w:tabs>
                          <w:tab w:val="left" w:pos="540"/>
                          <w:tab w:val="right" w:leader="dot" w:pos="7740"/>
                        </w:tabs>
                        <w:jc w:val="both"/>
                      </w:pPr>
                      <w:r>
                        <w:tab/>
                      </w:r>
                      <w:r>
                        <w:tab/>
                      </w:r>
                    </w:p>
                    <w:p w14:paraId="6B1B16E3">
                      <w:pPr>
                        <w:tabs>
                          <w:tab w:val="left" w:pos="540"/>
                          <w:tab w:val="right" w:leader="dot" w:pos="7740"/>
                        </w:tabs>
                        <w:jc w:val="both"/>
                      </w:pPr>
                      <w:r>
                        <w:tab/>
                      </w:r>
                      <w:r>
                        <w:tab/>
                      </w:r>
                    </w:p>
                    <w:p w14:paraId="21C8E374">
                      <w:pPr>
                        <w:tabs>
                          <w:tab w:val="left" w:pos="540"/>
                          <w:tab w:val="right" w:leader="dot" w:pos="7740"/>
                        </w:tabs>
                        <w:jc w:val="both"/>
                      </w:pPr>
                      <w:r>
                        <w:tab/>
                      </w:r>
                      <w:r>
                        <w:tab/>
                      </w:r>
                    </w:p>
                    <w:p w14:paraId="41E59B4C">
                      <w:pPr>
                        <w:tabs>
                          <w:tab w:val="left" w:pos="540"/>
                          <w:tab w:val="right" w:leader="dot" w:pos="7740"/>
                        </w:tabs>
                        <w:jc w:val="both"/>
                      </w:pPr>
                      <w:r>
                        <w:tab/>
                      </w:r>
                      <w:r>
                        <w:tab/>
                      </w:r>
                    </w:p>
                    <w:p w14:paraId="2CED6E6C">
                      <w:pPr>
                        <w:tabs>
                          <w:tab w:val="left" w:pos="540"/>
                          <w:tab w:val="right" w:leader="dot" w:pos="7740"/>
                        </w:tabs>
                        <w:jc w:val="both"/>
                      </w:pPr>
                      <w:r>
                        <w:tab/>
                      </w:r>
                      <w:r>
                        <w:tab/>
                      </w:r>
                    </w:p>
                    <w:p w14:paraId="60AC5DBB">
                      <w:pPr>
                        <w:tabs>
                          <w:tab w:val="left" w:pos="540"/>
                          <w:tab w:val="right" w:leader="dot" w:pos="7740"/>
                        </w:tabs>
                        <w:jc w:val="both"/>
                      </w:pPr>
                      <w:r>
                        <w:tab/>
                      </w:r>
                    </w:p>
                    <w:p w14:paraId="4315E890">
                      <w:pPr>
                        <w:jc w:val="right"/>
                        <w:rPr>
                          <w:i/>
                        </w:rPr>
                      </w:pPr>
                      <w:r>
                        <w:rPr>
                          <w:rFonts w:ascii="Times New Roman" w:hAnsi="Times New Roman" w:cs="Times New Roman"/>
                          <w:i/>
                          <w:sz w:val="24"/>
                        </w:rPr>
                        <w:t>Trà Vinh, ngày ..... tháng ...... năm ......</w:t>
                      </w:r>
                    </w:p>
                    <w:p w14:paraId="3D79E379">
                      <w:pPr>
                        <w:tabs>
                          <w:tab w:val="center" w:pos="5310"/>
                        </w:tabs>
                        <w:jc w:val="center"/>
                        <w:rPr>
                          <w:b/>
                        </w:rPr>
                      </w:pPr>
                      <w:r>
                        <w:rPr>
                          <w:rFonts w:ascii="Times New Roman" w:hAnsi="Times New Roman" w:cs="Times New Roman"/>
                          <w:b/>
                          <w:sz w:val="24"/>
                        </w:rPr>
                        <w:tab/>
                      </w:r>
                      <w:r>
                        <w:rPr>
                          <w:rFonts w:ascii="Times New Roman" w:hAnsi="Times New Roman" w:cs="Times New Roman"/>
                          <w:b/>
                          <w:sz w:val="22"/>
                          <w:szCs w:val="22"/>
                        </w:rPr>
                        <w:t xml:space="preserve">               </w:t>
                      </w:r>
                      <w:r>
                        <w:rPr>
                          <w:rFonts w:ascii="Times New Roman" w:hAnsi="Times New Roman" w:cs="Times New Roman"/>
                          <w:b/>
                          <w:sz w:val="22"/>
                          <w:szCs w:val="22"/>
                          <w:lang w:val="vi-VN"/>
                        </w:rPr>
                        <w:t xml:space="preserve">              </w:t>
                      </w:r>
                      <w:r>
                        <w:rPr>
                          <w:rFonts w:ascii="Times New Roman" w:hAnsi="Times New Roman" w:cs="Times New Roman"/>
                          <w:b/>
                          <w:sz w:val="22"/>
                          <w:szCs w:val="22"/>
                        </w:rPr>
                        <w:t>NHẬN XÉT CỦA THÀNH VIÊN HỘI ĐỒNG</w:t>
                      </w:r>
                    </w:p>
                    <w:p w14:paraId="2E18E26E">
                      <w:pPr>
                        <w:tabs>
                          <w:tab w:val="center" w:pos="5310"/>
                        </w:tabs>
                        <w:jc w:val="center"/>
                        <w:rPr>
                          <w:i/>
                        </w:rPr>
                      </w:pPr>
                      <w:r>
                        <w:rPr>
                          <w:i/>
                        </w:rPr>
                        <w:tab/>
                      </w:r>
                    </w:p>
                    <w:p w14:paraId="15F3C781">
                      <w:pPr>
                        <w:tabs>
                          <w:tab w:val="center" w:pos="5310"/>
                        </w:tabs>
                        <w:jc w:val="center"/>
                        <w:rPr>
                          <w:i/>
                        </w:rPr>
                      </w:pPr>
                    </w:p>
                    <w:p w14:paraId="48427002">
                      <w:pPr>
                        <w:jc w:val="center"/>
                        <w:rPr>
                          <w:i/>
                        </w:rPr>
                      </w:pPr>
                    </w:p>
                    <w:p w14:paraId="56FA5444">
                      <w:pPr>
                        <w:jc w:val="center"/>
                      </w:pPr>
                    </w:p>
                    <w:p w14:paraId="1E3E52AD">
                      <w:pPr>
                        <w:jc w:val="center"/>
                      </w:pPr>
                    </w:p>
                    <w:p w14:paraId="09CAA6A1">
                      <w:pPr>
                        <w:jc w:val="center"/>
                      </w:pPr>
                    </w:p>
                  </w:txbxContent>
                </v:textbox>
              </v:shape>
            </w:pict>
          </mc:Fallback>
        </mc:AlternateContent>
      </w:r>
    </w:p>
    <w:p w14:paraId="6A09EF2E">
      <w:pPr>
        <w:spacing w:before="0" w:after="200" w:line="276" w:lineRule="auto"/>
        <w:jc w:val="center"/>
        <w:rPr>
          <w:rFonts w:ascii="Times New Roman" w:hAnsi="Times New Roman" w:cs="Times New Roman"/>
          <w:b/>
          <w:bCs/>
          <w:sz w:val="26"/>
          <w:szCs w:val="26"/>
        </w:rPr>
      </w:pPr>
      <w:r>
        <w:rPr>
          <w:rFonts w:ascii="Times New Roman" w:hAnsi="Times New Roman" w:cs="Times New Roman"/>
          <w:b/>
          <w:bCs/>
          <w:sz w:val="26"/>
          <w:szCs w:val="26"/>
        </w:rPr>
        <w:t>LỜI CẢM ƠN</w:t>
      </w:r>
    </w:p>
    <w:p w14:paraId="1306BB9F">
      <w:pPr>
        <w:spacing w:before="120" w:after="120" w:line="360" w:lineRule="auto"/>
        <w:ind w:right="0" w:firstLine="720"/>
        <w:rPr>
          <w:rFonts w:ascii="Times New Roman" w:hAnsi="Times New Roman" w:cs="Times New Roman"/>
          <w:bCs/>
          <w:sz w:val="26"/>
          <w:szCs w:val="26"/>
        </w:rPr>
      </w:pPr>
      <w:r>
        <w:rPr>
          <w:rFonts w:ascii="Times New Roman" w:hAnsi="Times New Roman" w:cs="Times New Roman"/>
          <w:sz w:val="26"/>
          <w:szCs w:val="26"/>
        </w:rPr>
        <w:t xml:space="preserve">Em xin chân thành cảm ơn quý Thầy/Cô trong khoa </w:t>
      </w:r>
      <w:r>
        <w:rPr>
          <w:rFonts w:hint="default" w:ascii="Times New Roman" w:hAnsi="Times New Roman" w:cs="Times New Roman"/>
          <w:sz w:val="26"/>
          <w:szCs w:val="26"/>
          <w:lang w:val="vi-VN"/>
        </w:rPr>
        <w:t>KT&amp;CN - Bộ môn CNTT</w:t>
      </w:r>
      <w:r>
        <w:rPr>
          <w:rFonts w:ascii="Times New Roman" w:hAnsi="Times New Roman" w:cs="Times New Roman"/>
          <w:sz w:val="26"/>
          <w:szCs w:val="26"/>
        </w:rPr>
        <w:t xml:space="preserve"> đã tạo điều kiện thuận lợi cho em trong suốt quá trình học tập và nghiên cứu.</w:t>
      </w:r>
      <w:r>
        <w:rPr>
          <w:rFonts w:ascii="Times New Roman" w:hAnsi="Times New Roman" w:cs="Times New Roman"/>
          <w:sz w:val="26"/>
          <w:szCs w:val="26"/>
        </w:rPr>
        <w:br w:type="textWrapping"/>
      </w:r>
      <w:r>
        <w:rPr>
          <w:rFonts w:ascii="Times New Roman" w:hAnsi="Times New Roman" w:cs="Times New Roman"/>
          <w:sz w:val="26"/>
          <w:szCs w:val="26"/>
        </w:rPr>
        <w:t>Đặc biệt, em xin gửi lời cảm ơn đến Thầy/</w:t>
      </w:r>
      <w:r>
        <w:rPr>
          <w:rFonts w:hint="default" w:ascii="Times New Roman" w:hAnsi="Times New Roman" w:cs="Times New Roman"/>
          <w:sz w:val="26"/>
          <w:szCs w:val="26"/>
          <w:lang w:val="vi-VN"/>
        </w:rPr>
        <w:t>Cô TS: Nguyễn Nhứt Lam</w:t>
      </w:r>
      <w:bookmarkStart w:id="0" w:name="_GoBack"/>
      <w:bookmarkEnd w:id="0"/>
      <w:r>
        <w:rPr>
          <w:rFonts w:ascii="Times New Roman" w:hAnsi="Times New Roman" w:cs="Times New Roman"/>
          <w:sz w:val="26"/>
          <w:szCs w:val="26"/>
        </w:rPr>
        <w:t xml:space="preserve"> – người đã tận tình hướng dẫn, hỗ trợ và góp ý để em hoàn thành đề tài: </w:t>
      </w:r>
      <w:r>
        <w:rPr>
          <w:rStyle w:val="18"/>
          <w:rFonts w:ascii="Times New Roman" w:hAnsi="Times New Roman" w:cs="Times New Roman"/>
          <w:sz w:val="26"/>
          <w:szCs w:val="26"/>
        </w:rPr>
        <w:t>“Xây dựng website mua bán bất động sản”</w:t>
      </w:r>
      <w:r>
        <w:rPr>
          <w:rFonts w:ascii="Times New Roman" w:hAnsi="Times New Roman" w:cs="Times New Roman"/>
          <w:sz w:val="26"/>
          <w:szCs w:val="26"/>
        </w:rPr>
        <w:t>.</w:t>
      </w:r>
      <w:r>
        <w:rPr>
          <w:rFonts w:ascii="Times New Roman" w:hAnsi="Times New Roman" w:cs="Times New Roman"/>
          <w:sz w:val="26"/>
          <w:szCs w:val="26"/>
        </w:rPr>
        <w:br w:type="textWrapping"/>
      </w:r>
      <w:r>
        <w:rPr>
          <w:rFonts w:ascii="Times New Roman" w:hAnsi="Times New Roman" w:cs="Times New Roman"/>
          <w:sz w:val="26"/>
          <w:szCs w:val="26"/>
        </w:rPr>
        <w:t>Trong quá trình hoàn thành báo cáo, em đã cố gắng nhưng không tránh khỏi thiếu sót. Kính mong Thầy/Cô xem xét và góp ý thêm để đề tài được hoàn thiện hơn.</w:t>
      </w:r>
      <w:r>
        <w:rPr>
          <w:rFonts w:ascii="Times New Roman" w:hAnsi="Times New Roman" w:cs="Times New Roman"/>
          <w:sz w:val="26"/>
          <w:szCs w:val="26"/>
        </w:rPr>
        <w:br w:type="textWrapping"/>
      </w:r>
      <w:r>
        <w:rPr>
          <w:rFonts w:ascii="Times New Roman" w:hAnsi="Times New Roman" w:cs="Times New Roman"/>
          <w:sz w:val="26"/>
          <w:szCs w:val="26"/>
        </w:rPr>
        <w:t>Em xin chân thành cảm ơn!</w:t>
      </w:r>
    </w:p>
    <w:p w14:paraId="6213735C">
      <w:pPr>
        <w:spacing w:before="0" w:after="200" w:line="276" w:lineRule="auto"/>
        <w:rPr>
          <w:rFonts w:ascii="Times New Roman" w:hAnsi="Times New Roman" w:cs="Times New Roman"/>
          <w:b/>
          <w:bCs/>
          <w:sz w:val="26"/>
          <w:szCs w:val="26"/>
        </w:rPr>
      </w:pPr>
    </w:p>
    <w:p w14:paraId="25D09BF5">
      <w:pPr>
        <w:spacing w:before="120" w:after="120" w:line="360" w:lineRule="auto"/>
        <w:ind w:right="0" w:firstLine="720"/>
        <w:jc w:val="both"/>
        <w:rPr>
          <w:rFonts w:ascii="Times New Roman" w:hAnsi="Times New Roman" w:cs="Times New Roman"/>
          <w:b/>
          <w:bCs/>
          <w:sz w:val="26"/>
          <w:szCs w:val="26"/>
        </w:rPr>
      </w:pPr>
      <w:r>
        <w:rPr/>
        <w:br w:type="page" w:clear="all"/>
      </w:r>
    </w:p>
    <w:p w14:paraId="0E3B9045">
      <w:pPr>
        <w:spacing w:before="0" w:after="200" w:line="276" w:lineRule="auto"/>
        <w:jc w:val="center"/>
        <w:rPr>
          <w:rFonts w:ascii="Times New Roman" w:hAnsi="Times New Roman" w:cs="Times New Roman"/>
          <w:b/>
          <w:bCs/>
          <w:sz w:val="26"/>
          <w:szCs w:val="26"/>
        </w:rPr>
      </w:pPr>
      <w:r>
        <w:rPr>
          <w:rFonts w:ascii="Times New Roman" w:hAnsi="Times New Roman" w:cs="Times New Roman"/>
          <w:b/>
          <w:bCs/>
          <w:sz w:val="26"/>
          <w:szCs w:val="26"/>
        </w:rPr>
        <w:t>MỤC LỤC</w:t>
      </w:r>
    </w:p>
    <w:p w14:paraId="1A950338">
      <w:pPr>
        <w:spacing w:before="0" w:after="200" w:line="276" w:lineRule="auto"/>
        <w:jc w:val="both"/>
        <w:rPr>
          <w:rFonts w:ascii="Times New Roman" w:hAnsi="Times New Roman" w:cs="Times New Roman"/>
          <w:bCs/>
          <w:sz w:val="26"/>
          <w:szCs w:val="26"/>
        </w:rPr>
      </w:pPr>
    </w:p>
    <w:p w14:paraId="22726525">
      <w:pPr>
        <w:spacing w:before="0" w:after="200" w:line="276" w:lineRule="auto"/>
        <w:jc w:val="both"/>
        <w:rPr>
          <w:rFonts w:ascii="Times New Roman" w:hAnsi="Times New Roman" w:cs="Times New Roman"/>
          <w:b/>
          <w:bCs/>
          <w:sz w:val="26"/>
          <w:szCs w:val="26"/>
        </w:rPr>
      </w:pPr>
      <w:r>
        <w:rPr/>
        <w:br w:type="page" w:clear="all"/>
      </w:r>
    </w:p>
    <w:p w14:paraId="2B32137F">
      <w:pPr>
        <w:spacing w:before="0" w:after="200" w:line="276" w:lineRule="auto"/>
        <w:jc w:val="center"/>
        <w:rPr>
          <w:rFonts w:ascii="Times New Roman" w:hAnsi="Times New Roman" w:cs="Times New Roman"/>
          <w:b/>
          <w:bCs/>
          <w:sz w:val="26"/>
          <w:szCs w:val="26"/>
        </w:rPr>
      </w:pPr>
      <w:r>
        <w:rPr>
          <w:rFonts w:ascii="Times New Roman" w:hAnsi="Times New Roman" w:cs="Times New Roman"/>
          <w:b/>
          <w:bCs/>
          <w:sz w:val="26"/>
          <w:szCs w:val="26"/>
        </w:rPr>
        <w:t>DANH MỤC HÌNH ẢNH</w:t>
      </w:r>
      <w:r>
        <w:rPr/>
        <w:br w:type="page" w:clear="all"/>
      </w:r>
    </w:p>
    <w:p w14:paraId="0FF15DD5">
      <w:pPr>
        <w:spacing w:before="0" w:after="200" w:line="276" w:lineRule="auto"/>
        <w:jc w:val="center"/>
        <w:rPr>
          <w:rFonts w:ascii="Times New Roman" w:hAnsi="Times New Roman" w:cs="Times New Roman"/>
          <w:b/>
          <w:bCs/>
          <w:sz w:val="26"/>
          <w:szCs w:val="26"/>
        </w:rPr>
      </w:pPr>
      <w:r>
        <w:rPr>
          <w:rFonts w:ascii="Times New Roman" w:hAnsi="Times New Roman" w:cs="Times New Roman"/>
          <w:b/>
          <w:bCs/>
          <w:sz w:val="26"/>
          <w:szCs w:val="26"/>
        </w:rPr>
        <w:t>DANH MỤC BẢNG BIỂU</w:t>
      </w:r>
    </w:p>
    <w:p w14:paraId="0E8ED984">
      <w:pPr>
        <w:spacing w:before="0" w:after="200" w:line="276" w:lineRule="auto"/>
        <w:rPr>
          <w:rFonts w:ascii="Times New Roman" w:hAnsi="Times New Roman" w:cs="Times New Roman"/>
          <w:b/>
          <w:bCs/>
          <w:sz w:val="26"/>
          <w:szCs w:val="26"/>
        </w:rPr>
      </w:pPr>
      <w:r>
        <w:rPr/>
        <w:br w:type="page" w:clear="all"/>
      </w:r>
    </w:p>
    <w:p w14:paraId="645E122B">
      <w:pPr>
        <w:spacing w:before="0" w:after="200" w:line="276" w:lineRule="auto"/>
        <w:jc w:val="center"/>
        <w:rPr>
          <w:rFonts w:ascii="Times New Roman" w:hAnsi="Times New Roman" w:cs="Times New Roman"/>
          <w:b/>
          <w:bCs/>
          <w:sz w:val="26"/>
          <w:szCs w:val="26"/>
        </w:rPr>
      </w:pPr>
      <w:r>
        <w:rPr>
          <w:rFonts w:ascii="Times New Roman" w:hAnsi="Times New Roman" w:cs="Times New Roman"/>
          <w:b/>
          <w:bCs/>
          <w:sz w:val="26"/>
          <w:szCs w:val="26"/>
        </w:rPr>
        <w:t>TÓM TẮT ĐỒ ÁN</w:t>
      </w:r>
    </w:p>
    <w:p w14:paraId="1C34C2D0">
      <w:pPr>
        <w:spacing w:before="120" w:after="120" w:line="360" w:lineRule="auto"/>
        <w:ind w:right="0" w:firstLine="720"/>
        <w:jc w:val="both"/>
        <w:rPr>
          <w:rFonts w:ascii="Times New Roman" w:hAnsi="Times New Roman" w:cs="Times New Roman"/>
          <w:sz w:val="26"/>
          <w:szCs w:val="26"/>
        </w:rPr>
        <w:sectPr>
          <w:headerReference r:id="rId3" w:type="default"/>
          <w:footerReference r:id="rId4" w:type="default"/>
          <w:pgSz w:w="11906" w:h="16838"/>
          <w:pgMar w:top="1134" w:right="1134" w:bottom="1134" w:left="1355" w:header="284" w:footer="579" w:gutter="0"/>
          <w:pgNumType w:fmt="lowerRoman" w:start="1"/>
          <w:cols w:space="1701" w:num="1"/>
        </w:sectPr>
      </w:pPr>
      <w:r>
        <w:rPr>
          <w:rFonts w:ascii="Times New Roman" w:hAnsi="Times New Roman" w:cs="Times New Roman"/>
          <w:bCs/>
          <w:sz w:val="26"/>
          <w:szCs w:val="26"/>
        </w:rPr>
        <w:t xml:space="preserve">(SV </w:t>
      </w:r>
      <w:r>
        <w:rPr>
          <w:rFonts w:ascii="Times New Roman" w:hAnsi="Times New Roman" w:cs="Times New Roman"/>
          <w:sz w:val="26"/>
          <w:szCs w:val="26"/>
        </w:rPr>
        <w:t xml:space="preserve">trình bày tóm tắt vấn đề nghiên cứu, các hướng tiếp cận, cách giải quyết vấn đề và một số kết quả đạt được) – </w:t>
      </w:r>
    </w:p>
    <w:p w14:paraId="16D765A7">
      <w:pPr>
        <w:spacing w:before="120" w:after="120" w:line="360" w:lineRule="auto"/>
        <w:ind w:right="0" w:firstLine="720"/>
        <w:jc w:val="center"/>
        <w:rPr>
          <w:rFonts w:ascii="Times New Roman" w:hAnsi="Times New Roman" w:cs="Times New Roman"/>
          <w:b/>
          <w:bCs/>
          <w:sz w:val="26"/>
          <w:szCs w:val="26"/>
        </w:rPr>
      </w:pPr>
      <w:r>
        <w:rPr>
          <w:rFonts w:ascii="Times New Roman" w:hAnsi="Times New Roman" w:cs="Times New Roman"/>
          <w:b/>
          <w:bCs/>
          <w:sz w:val="26"/>
          <w:szCs w:val="26"/>
        </w:rPr>
        <w:t>MỞ ĐẦU</w:t>
      </w:r>
    </w:p>
    <w:p w14:paraId="117D174B">
      <w:pPr>
        <w:spacing w:before="0" w:after="200" w:line="276" w:lineRule="auto"/>
        <w:ind w:right="0" w:firstLine="720"/>
        <w:jc w:val="both"/>
      </w:pPr>
      <w:r>
        <w:rPr>
          <w:rFonts w:ascii="Times New Roman" w:hAnsi="Times New Roman" w:cs="Times New Roman"/>
          <w:bCs/>
          <w:sz w:val="26"/>
          <w:szCs w:val="26"/>
        </w:rPr>
        <w:t>(</w:t>
      </w:r>
      <w:r>
        <w:rPr>
          <w:rFonts w:ascii="Times New Roman" w:hAnsi="Times New Roman" w:cs="Times New Roman"/>
          <w:sz w:val="26"/>
          <w:szCs w:val="26"/>
        </w:rPr>
        <w:t>Trình bày lý do chọn đề tài, mục tiêu, đối tượng và phạm vi nghiên cứu)</w:t>
      </w:r>
    </w:p>
    <w:p w14:paraId="23A4C119">
      <w:pPr>
        <w:spacing w:before="0" w:after="200" w:line="276" w:lineRule="auto"/>
        <w:ind w:right="0" w:firstLine="720"/>
        <w:jc w:val="both"/>
        <w:rPr>
          <w:rFonts w:ascii="Times New Roman" w:hAnsi="Times New Roman" w:cs="Times New Roman"/>
          <w:b/>
          <w:sz w:val="26"/>
          <w:szCs w:val="26"/>
        </w:rPr>
      </w:pPr>
      <w:r>
        <w:rPr>
          <w:rFonts w:ascii="Times New Roman" w:hAnsi="Times New Roman" w:cs="Times New Roman"/>
          <w:b/>
          <w:sz w:val="26"/>
          <w:szCs w:val="26"/>
        </w:rPr>
        <w:t>1. Lý do chọn đề tài</w:t>
      </w:r>
    </w:p>
    <w:p w14:paraId="12074C41">
      <w:pPr>
        <w:pStyle w:val="250"/>
        <w:ind w:left="720" w:right="0"/>
        <w:jc w:val="both"/>
        <w:rPr>
          <w:rFonts w:ascii="Times New Roman" w:hAnsi="Times New Roman" w:cs="Times New Roman"/>
          <w:sz w:val="26"/>
          <w:szCs w:val="26"/>
        </w:rPr>
      </w:pPr>
      <w:r>
        <w:rPr>
          <w:rFonts w:ascii="Times New Roman" w:hAnsi="Times New Roman" w:cs="Times New Roman"/>
          <w:sz w:val="26"/>
          <w:szCs w:val="26"/>
        </w:rPr>
        <w:t>Trong những năm gần đây, cùng với quá trình đô thị hóa và sự phát triển mạnh mẽ của nền kinh tế, nhu cầu mua bán, cho thuê và đầu tư bất động sản ngày càng gia tăng. Bất động sản không chỉ đáp ứng nhu cầu về nhà ở mà còn là một trong những lĩnh vực đầu tư quan trọng. Tuy nhiên, việc tìm kiếm, đăng tải và tiếp cận thông tin bất động sản theo phương thức truyền thống còn tồn tại nhiều hạn chế như thông tin phân tán, khó tìm kiếm, mất nhiều thời gian trong việc so sánh các sản phẩm và chưa đáp ứng tốt nhu cầu kết nối nhanh chóng giữa người mua và người bán.</w:t>
      </w:r>
    </w:p>
    <w:p w14:paraId="51702FA4">
      <w:pPr>
        <w:pStyle w:val="28"/>
        <w:ind w:left="720" w:right="0"/>
        <w:jc w:val="both"/>
        <w:rPr>
          <w:rFonts w:ascii="Times New Roman" w:hAnsi="Times New Roman" w:cs="Times New Roman"/>
          <w:sz w:val="26"/>
          <w:szCs w:val="26"/>
        </w:rPr>
      </w:pPr>
      <w:r>
        <w:rPr>
          <w:rFonts w:ascii="Times New Roman" w:hAnsi="Times New Roman" w:cs="Times New Roman"/>
          <w:sz w:val="26"/>
          <w:szCs w:val="26"/>
        </w:rPr>
        <w:t>Sự phát triển của Internet và công nghệ thông tin đã tạo điều kiện thuận lợi cho việc xây dựng các nền tảng trực tuyến hỗ trợ hoạt động giao dịch bất động sản. Thông qua website, người dùng có thể dễ dàng đăng tải thông tin về bất động sản cần bán hoặc cho thuê, đồng thời tìm kiếm các bất động sản phù hợp với nhu cầu dựa trên nhiều tiêu chí như vị trí, mức giá, diện tích, loại hình bất động sản và số lượng phòng. Điều này góp phần tiết kiệm thời gian, nâng cao khả năng tiếp cận thông tin và tạo ra môi trường kết nối thuận tiện hơn giữa người mua, người bán và người có nhu cầu thuê bất động sản.</w:t>
      </w:r>
    </w:p>
    <w:p w14:paraId="100BF6E6">
      <w:pPr>
        <w:pStyle w:val="250"/>
        <w:ind w:left="720" w:right="0"/>
        <w:jc w:val="both"/>
        <w:rPr>
          <w:rFonts w:ascii="Times New Roman" w:hAnsi="Times New Roman" w:cs="Times New Roman"/>
          <w:sz w:val="26"/>
          <w:szCs w:val="26"/>
        </w:rPr>
      </w:pPr>
      <w:r>
        <w:rPr>
          <w:rFonts w:ascii="Times New Roman" w:hAnsi="Times New Roman" w:cs="Times New Roman"/>
          <w:sz w:val="26"/>
          <w:szCs w:val="26"/>
        </w:rPr>
        <w:t>Bên cạnh đó, sự phát triển nhanh chóng của trí tuệ nhân tạo và học máy (Machine Learning) mở ra khả năng ứng dụng các mô hình phân tích dữ liệu vào bài toán định giá bất động sản. Giá của một bất động sản có thể chịu ảnh hưởng bởi nhiều yếu tố như vị trí, diện tích, số phòng, loại hình bất động sản, đặc điểm khu vực và các tiện ích xung quanh. Việc ứng dụng các thuật toán học máy để phân tích những yếu tố này có thể hỗ trợ dự đoán mức giá tham khảo, từ đó giúp người dùng có thêm cơ sở trong quá trình đánh giá và đưa ra quyết định mua bán.</w:t>
      </w:r>
    </w:p>
    <w:p w14:paraId="43E4B7EB">
      <w:pPr>
        <w:pStyle w:val="250"/>
        <w:ind w:left="720" w:right="0"/>
        <w:jc w:val="both"/>
      </w:pPr>
      <w:r>
        <w:rPr>
          <w:rFonts w:ascii="Times New Roman" w:hAnsi="Times New Roman" w:cs="Times New Roman"/>
          <w:sz w:val="26"/>
          <w:szCs w:val="26"/>
        </w:rPr>
        <w:t xml:space="preserve">Xuất phát từ những vấn đề thực tế trên, đề tài </w:t>
      </w:r>
      <w:r>
        <w:rPr>
          <w:rStyle w:val="30"/>
          <w:rFonts w:ascii="Times New Roman" w:hAnsi="Times New Roman" w:cs="Times New Roman"/>
          <w:sz w:val="26"/>
          <w:szCs w:val="26"/>
        </w:rPr>
        <w:t>“Xây dựng website mua bán bất động sản”, trong đó chúng Tôi có tích hợp thêm các thuật toán học máy (machine learning) để dự đoán giá nhà một cách chính xác nhất, do đây chỉ là phần phụ, còn mục tiêu chính vẫn là xây dựng một website hoàn chỉnh</w:t>
      </w:r>
      <w:r>
        <w:rPr>
          <w:rFonts w:ascii="Times New Roman" w:hAnsi="Times New Roman" w:cs="Times New Roman"/>
          <w:sz w:val="26"/>
          <w:szCs w:val="26"/>
        </w:rPr>
        <w:t xml:space="preserve"> được lựa chọn nhằm nghiên cứu và xây dựng một hệ thống hỗ trợ quản lý, đăng tải, tìm kiếm và tra cứu thông tin bất động sản trên nền tảng trực tuyến. Hệ thống hướng đến việc xây dựng giao diện thân thiện, dễ sử dụng, hỗ trợ tìm kiếm theo nhiều tiêu chí và quản lý thông tin một cách có hệ thống.</w:t>
      </w:r>
    </w:p>
    <w:p w14:paraId="72929AC9">
      <w:pPr>
        <w:pStyle w:val="250"/>
        <w:ind w:left="720" w:right="0"/>
        <w:jc w:val="both"/>
        <w:rPr>
          <w:rFonts w:ascii="Times New Roman" w:hAnsi="Times New Roman" w:cs="Times New Roman"/>
          <w:sz w:val="26"/>
          <w:szCs w:val="26"/>
        </w:rPr>
      </w:pPr>
      <w:r>
        <w:rPr>
          <w:rFonts w:ascii="Times New Roman" w:hAnsi="Times New Roman" w:cs="Times New Roman"/>
          <w:sz w:val="26"/>
          <w:szCs w:val="26"/>
        </w:rPr>
        <w:t>Đồng thời, đề tài còn hướng đến việc nghiên cứu, xây dựng và đánh giá mô hình học máy dự đoán giá bất động sản dựa trên dữ liệu thực tế. Qua đó, hệ thống không chỉ đóng vai trò là một website hỗ trợ đăng tin và tìm kiếm bất động sản mà còn cung cấp công cụ tham khảo giá, góp phần nâng cao tính hữu ích và khả năng hỗ trợ ra quyết định cho người sử dụng.</w:t>
      </w:r>
    </w:p>
    <w:p w14:paraId="54ECE457">
      <w:pPr>
        <w:pStyle w:val="28"/>
        <w:ind w:left="720" w:right="0"/>
        <w:jc w:val="both"/>
        <w:rPr>
          <w:rFonts w:ascii="Times New Roman" w:hAnsi="Times New Roman" w:cs="Times New Roman"/>
          <w:sz w:val="26"/>
          <w:szCs w:val="26"/>
        </w:rPr>
      </w:pPr>
      <w:r>
        <w:rPr>
          <w:rFonts w:ascii="Times New Roman" w:hAnsi="Times New Roman" w:cs="Times New Roman"/>
          <w:sz w:val="26"/>
          <w:szCs w:val="26"/>
        </w:rPr>
        <w:t>Việc thực hiện đề tài cũng tạo điều kiện để vận dụng và kết hợp nhiều kiến thức trong lĩnh vực Công nghệ thông tin như lập trình Web, thiết kế và quản trị cơ sở dữ liệu, xây dựng API, bảo mật và xác thực người dùng, xử lý dữ liệu, Machine Learning và triển khai hệ thống. Vì vậy, đề tài vừa có ý nghĩa thực tiễn trong việc giải quyết nhu cầu tìm kiếm và trao đổi thông tin bất động sản, vừa có giá trị về mặt học thuật và ứng dụng, phù hợp để nghiên cứu và triển khai trong một đồ án hoặc khóa luận tốt nghiệp ngành Công nghệ thông tin.</w:t>
      </w:r>
    </w:p>
    <w:p w14:paraId="6B3D379F">
      <w:pPr>
        <w:spacing w:before="0" w:after="200" w:line="276" w:lineRule="auto"/>
        <w:ind w:right="0" w:firstLine="720"/>
        <w:jc w:val="both"/>
        <w:rPr>
          <w:rFonts w:ascii="Times New Roman" w:hAnsi="Times New Roman" w:cs="Times New Roman"/>
          <w:sz w:val="26"/>
          <w:szCs w:val="26"/>
        </w:rPr>
      </w:pPr>
    </w:p>
    <w:p w14:paraId="38E136E0">
      <w:pPr>
        <w:spacing w:before="0" w:after="200" w:line="276" w:lineRule="auto"/>
        <w:ind w:right="0" w:firstLine="720"/>
        <w:jc w:val="both"/>
        <w:rPr>
          <w:rFonts w:ascii="Times New Roman" w:hAnsi="Times New Roman" w:cs="Times New Roman"/>
          <w:b/>
          <w:sz w:val="26"/>
          <w:szCs w:val="26"/>
        </w:rPr>
      </w:pPr>
      <w:r>
        <w:rPr>
          <w:rFonts w:ascii="Times New Roman" w:hAnsi="Times New Roman" w:cs="Times New Roman"/>
          <w:b/>
          <w:sz w:val="26"/>
          <w:szCs w:val="26"/>
        </w:rPr>
        <w:t>2. Mục tiêu nghiên cứu</w:t>
      </w:r>
    </w:p>
    <w:p w14:paraId="4F6A884C">
      <w:pPr>
        <w:spacing w:before="0" w:after="200" w:line="276" w:lineRule="auto"/>
        <w:ind w:left="0"/>
        <w:jc w:val="both"/>
        <w:rPr>
          <w:rFonts w:ascii="Times New Roman" w:hAnsi="Times New Roman" w:cs="Times New Roman"/>
          <w:b/>
          <w:i/>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i/>
          <w:sz w:val="26"/>
          <w:szCs w:val="26"/>
        </w:rPr>
        <w:t>2.1 Mục tiêu tổng quát:</w:t>
      </w:r>
    </w:p>
    <w:p w14:paraId="768D72D7">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Mục tiêu chính của đề tài là nghiên cứu và xây dựng một website hỗ trợ hoạt động đăng tin, tìm kiếm và quản lý thông tin mua bán bất động sản, đồng thời tích hợp mô hình Machine Learning nhằm dự đoán giá bất động sản dựa trên các đặc trưng đầu vào.</w:t>
      </w:r>
    </w:p>
    <w:p w14:paraId="5E8A53EA">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Hệ thống hướng đến việc tạo ra một nền tảng có giao diện trực quan, dễ sử dụng, giúp người dùng tiếp cận thông tin bất động sản thuận tiện và có thêm công cụ tham khảo giá trước khi đưa ra quyết định.</w:t>
      </w:r>
    </w:p>
    <w:p w14:paraId="0C344EEC">
      <w:pPr>
        <w:spacing w:before="280" w:after="280"/>
        <w:ind w:left="1417" w:right="0"/>
        <w:rPr>
          <w:rFonts w:ascii="Times New Roman" w:hAnsi="Times New Roman" w:cs="Times New Roman"/>
          <w:b/>
          <w:i/>
          <w:sz w:val="26"/>
          <w:szCs w:val="26"/>
        </w:rPr>
      </w:pPr>
      <w:r>
        <w:rPr>
          <w:rFonts w:ascii="Times New Roman" w:hAnsi="Times New Roman" w:cs="Times New Roman"/>
          <w:b/>
          <w:i/>
          <w:sz w:val="26"/>
          <w:szCs w:val="26"/>
        </w:rPr>
        <w:t>2.2 Mục tiêu cụ thể :</w:t>
      </w:r>
    </w:p>
    <w:p w14:paraId="329F1D55">
      <w:pPr>
        <w:pStyle w:val="250"/>
        <w:ind w:left="1417" w:right="0"/>
        <w:jc w:val="both"/>
        <w:rPr>
          <w:rFonts w:ascii="Times New Roman" w:hAnsi="Times New Roman" w:cs="Times New Roman"/>
          <w:sz w:val="26"/>
          <w:szCs w:val="26"/>
        </w:rPr>
      </w:pPr>
      <w:r>
        <w:rPr>
          <w:rFonts w:ascii="Times New Roman" w:hAnsi="Times New Roman" w:cs="Times New Roman"/>
          <w:sz w:val="26"/>
          <w:szCs w:val="26"/>
        </w:rPr>
        <w:t>Để đạt được mục tiêu tổng quát, đề tài tập trung thực hiện các mục tiêu cụ thể sau:</w:t>
      </w:r>
    </w:p>
    <w:p w14:paraId="278E7EF3">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Khảo sát và phân tích các chức năng cơ bản của một hệ thống mua bán bất động sản trực tuyến.</w:t>
      </w:r>
    </w:p>
    <w:p w14:paraId="7D7BC58D">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Phân tích yêu cầu và thiết kế kiến trúc tổng thể cho hệ thống.</w:t>
      </w:r>
    </w:p>
    <w:p w14:paraId="125E1CC5">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Xây dựng cơ sở dữ liệu để quản lý người dùng, thông tin bất động sản, hình ảnh, danh mục, thông tin liên hệ và các dữ liệu liên quan.</w:t>
      </w:r>
    </w:p>
    <w:p w14:paraId="1258EBFB">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Xây dựng chức năng đăng ký, đăng nhập, xác thực và phân quyền người dùng.</w:t>
      </w:r>
    </w:p>
    <w:p w14:paraId="0A287393">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Xây dựng chức năng đăng, chỉnh sửa, xóa và quản lý tin bất động sản.</w:t>
      </w:r>
    </w:p>
    <w:p w14:paraId="7B2441E5">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Xây dựng chức năng tìm kiếm và lọc bất động sản theo các tiêu chí như vị trí, khoảng giá, diện tích, loại bất động sản và số phòng.</w:t>
      </w:r>
    </w:p>
    <w:p w14:paraId="0D20194B">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Xây dựng trang hiển thị thông tin chi tiết của từng bất động sản.</w:t>
      </w:r>
    </w:p>
    <w:p w14:paraId="2D9DEBEB">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Thu thập, làm sạch và tiền xử lý dữ liệu phục vụ bài toán dự đoán giá.</w:t>
      </w:r>
    </w:p>
    <w:p w14:paraId="6E77DE95">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Nghiên cứu và thử nghiệm một số thuật toán Machine Learning phù hợp với bài toán hồi quy như Linear Regression, Random Forest, Gradient Boosting, XGBoost hoặc CatBoost.</w:t>
      </w:r>
    </w:p>
    <w:p w14:paraId="6CC5C4F4">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Đánh giá và so sánh các mô hình thông qua các chỉ số như MAE, RMSE và hệ số xác định (R²).</w:t>
      </w:r>
    </w:p>
    <w:p w14:paraId="68684E69">
      <w:pPr>
        <w:spacing w:before="280" w:after="280"/>
        <w:ind w:left="1417" w:right="0"/>
        <w:jc w:val="both"/>
        <w:rPr>
          <w:rFonts w:ascii="Times New Roman" w:hAnsi="Times New Roman" w:cs="Times New Roman"/>
          <w:sz w:val="26"/>
          <w:szCs w:val="26"/>
        </w:rPr>
      </w:pPr>
      <w:r>
        <w:rPr>
          <w:rFonts w:ascii="Times New Roman" w:hAnsi="Times New Roman" w:cs="Times New Roman"/>
          <w:sz w:val="26"/>
          <w:szCs w:val="26"/>
        </w:rPr>
        <w:t>Lựa chọn mô hình phù hợp và tích hợp mô hình vào website dưới dạng chức năng dự đoán giá bất động sản.</w:t>
      </w:r>
    </w:p>
    <w:p w14:paraId="05C1E10C">
      <w:pPr>
        <w:spacing w:before="280" w:after="280"/>
        <w:ind w:left="0"/>
        <w:jc w:val="both"/>
      </w:pPr>
      <w:r>
        <w:rPr>
          <w:rFonts w:ascii="Times New Roman" w:hAnsi="Times New Roman" w:eastAsia="Times New Roman" w:cs="Times New Roman"/>
          <w:sz w:val="26"/>
          <w:szCs w:val="26"/>
        </w:rPr>
        <w:t xml:space="preserve">                 </w:t>
      </w:r>
      <w:r>
        <w:rPr>
          <w:rFonts w:ascii="Times New Roman" w:hAnsi="Times New Roman" w:cs="Times New Roman"/>
          <w:sz w:val="26"/>
          <w:szCs w:val="26"/>
        </w:rPr>
        <w:t>Kiểm thử và đánh giá hoạt động của hệ thống sau khi hoàn thành</w:t>
      </w:r>
    </w:p>
    <w:p w14:paraId="2681CF6E">
      <w:pPr>
        <w:spacing w:before="0" w:after="200" w:line="276" w:lineRule="auto"/>
        <w:ind w:right="0" w:firstLine="720"/>
        <w:jc w:val="both"/>
        <w:rPr>
          <w:rFonts w:ascii="Times New Roman" w:hAnsi="Times New Roman" w:cs="Times New Roman"/>
          <w:b/>
          <w:sz w:val="26"/>
          <w:szCs w:val="26"/>
        </w:rPr>
      </w:pPr>
      <w:r>
        <w:rPr>
          <w:rFonts w:ascii="Times New Roman" w:hAnsi="Times New Roman" w:cs="Times New Roman"/>
          <w:b/>
          <w:sz w:val="26"/>
          <w:szCs w:val="26"/>
        </w:rPr>
        <w:t>3. Đối tượng và phạm vi nghiên cứu</w:t>
      </w:r>
    </w:p>
    <w:p w14:paraId="5DD3E39B">
      <w:pPr>
        <w:spacing w:before="0" w:after="200" w:line="276" w:lineRule="auto"/>
        <w:ind w:right="0" w:firstLine="720"/>
        <w:jc w:val="both"/>
        <w:rPr>
          <w:rFonts w:ascii="Times New Roman" w:hAnsi="Times New Roman" w:cs="Times New Roman"/>
          <w:b/>
          <w:i/>
          <w:sz w:val="26"/>
          <w:szCs w:val="26"/>
          <w:u w:val="none"/>
        </w:rPr>
      </w:pPr>
      <w:r>
        <w:rPr>
          <w:rFonts w:ascii="Times New Roman" w:hAnsi="Times New Roman" w:eastAsia="Times New Roman" w:cs="Times New Roman"/>
          <w:sz w:val="26"/>
          <w:szCs w:val="26"/>
          <w:u w:val="none"/>
        </w:rPr>
        <w:t xml:space="preserve">     </w:t>
      </w:r>
      <w:r>
        <w:rPr>
          <w:rFonts w:ascii="Times New Roman" w:hAnsi="Times New Roman" w:cs="Times New Roman"/>
          <w:b/>
          <w:i/>
          <w:sz w:val="26"/>
          <w:szCs w:val="26"/>
          <w:u w:val="none"/>
        </w:rPr>
        <w:t>3.1 Đối tượng nghiên cứu :</w:t>
      </w:r>
    </w:p>
    <w:p w14:paraId="365D7404">
      <w:pPr>
        <w:pStyle w:val="250"/>
        <w:ind w:left="1440" w:right="0"/>
        <w:rPr>
          <w:rFonts w:ascii="Times New Roman" w:hAnsi="Times New Roman" w:cs="Times New Roman"/>
          <w:sz w:val="26"/>
          <w:szCs w:val="26"/>
        </w:rPr>
      </w:pPr>
      <w:r>
        <w:rPr>
          <w:rFonts w:ascii="Times New Roman" w:hAnsi="Times New Roman" w:cs="Times New Roman"/>
          <w:sz w:val="26"/>
          <w:szCs w:val="26"/>
        </w:rPr>
        <w:t>Đề tài tập trung nghiên cứu các đối tượng chính sau:</w:t>
      </w:r>
    </w:p>
    <w:p w14:paraId="3562576F">
      <w:pPr>
        <w:numPr>
          <w:ilvl w:val="0"/>
          <w:numId w:val="2"/>
        </w:numPr>
        <w:spacing w:before="0" w:after="0"/>
        <w:ind w:right="0"/>
        <w:jc w:val="both"/>
        <w:rPr>
          <w:rFonts w:ascii="Times New Roman" w:hAnsi="Times New Roman" w:cs="Times New Roman"/>
          <w:sz w:val="26"/>
          <w:szCs w:val="26"/>
        </w:rPr>
      </w:pPr>
      <w:r>
        <w:rPr>
          <w:rFonts w:ascii="Times New Roman" w:hAnsi="Times New Roman" w:cs="Times New Roman"/>
          <w:sz w:val="26"/>
          <w:szCs w:val="26"/>
        </w:rPr>
        <w:t>Các hệ thống website phục vụ đăng tin, tìm kiếm và mua bán bất động sản.</w:t>
      </w:r>
    </w:p>
    <w:p w14:paraId="60F4D6CC">
      <w:pPr>
        <w:numPr>
          <w:ilvl w:val="0"/>
          <w:numId w:val="2"/>
        </w:numPr>
        <w:spacing w:before="0" w:after="0"/>
        <w:ind w:right="0"/>
        <w:jc w:val="both"/>
        <w:rPr>
          <w:rFonts w:ascii="Times New Roman" w:hAnsi="Times New Roman" w:cs="Times New Roman"/>
          <w:sz w:val="26"/>
          <w:szCs w:val="26"/>
        </w:rPr>
      </w:pPr>
      <w:r>
        <w:rPr>
          <w:rFonts w:ascii="Times New Roman" w:hAnsi="Times New Roman" w:cs="Times New Roman"/>
          <w:sz w:val="26"/>
          <w:szCs w:val="26"/>
        </w:rPr>
        <w:t>Quy trình phát triển một ứng dụng Web theo mô hình Frontend – Backend – Database.</w:t>
      </w:r>
    </w:p>
    <w:p w14:paraId="7C0081CC">
      <w:pPr>
        <w:numPr>
          <w:ilvl w:val="0"/>
          <w:numId w:val="2"/>
        </w:numPr>
        <w:spacing w:before="0" w:after="0"/>
        <w:ind w:right="0"/>
        <w:jc w:val="both"/>
        <w:rPr>
          <w:rFonts w:ascii="Times New Roman" w:hAnsi="Times New Roman" w:cs="Times New Roman"/>
          <w:sz w:val="26"/>
          <w:szCs w:val="26"/>
        </w:rPr>
      </w:pPr>
      <w:r>
        <w:rPr>
          <w:rFonts w:ascii="Times New Roman" w:hAnsi="Times New Roman" w:cs="Times New Roman"/>
          <w:sz w:val="26"/>
          <w:szCs w:val="26"/>
        </w:rPr>
        <w:t>Các phương pháp thiết kế và quản lý cơ sở dữ liệu cho hệ thống bất động sản.</w:t>
      </w:r>
    </w:p>
    <w:p w14:paraId="67EAD969">
      <w:pPr>
        <w:numPr>
          <w:ilvl w:val="0"/>
          <w:numId w:val="2"/>
        </w:numPr>
        <w:spacing w:before="0" w:after="0"/>
        <w:ind w:right="0"/>
        <w:jc w:val="both"/>
        <w:rPr>
          <w:rFonts w:ascii="Times New Roman" w:hAnsi="Times New Roman" w:cs="Times New Roman"/>
          <w:sz w:val="26"/>
          <w:szCs w:val="26"/>
        </w:rPr>
      </w:pPr>
      <w:r>
        <w:rPr>
          <w:rFonts w:ascii="Times New Roman" w:hAnsi="Times New Roman" w:cs="Times New Roman"/>
          <w:sz w:val="26"/>
          <w:szCs w:val="26"/>
        </w:rPr>
        <w:t>Các phương pháp xác thực và phân quyền người dùng trong ứng dụng Web.</w:t>
      </w:r>
    </w:p>
    <w:p w14:paraId="17424537">
      <w:pPr>
        <w:numPr>
          <w:ilvl w:val="0"/>
          <w:numId w:val="2"/>
        </w:numPr>
        <w:spacing w:before="0" w:after="0"/>
        <w:ind w:right="0"/>
        <w:jc w:val="both"/>
        <w:rPr>
          <w:rFonts w:ascii="Times New Roman" w:hAnsi="Times New Roman" w:cs="Times New Roman"/>
          <w:sz w:val="26"/>
          <w:szCs w:val="26"/>
        </w:rPr>
      </w:pPr>
      <w:r>
        <w:rPr>
          <w:rFonts w:ascii="Times New Roman" w:hAnsi="Times New Roman" w:cs="Times New Roman"/>
          <w:sz w:val="26"/>
          <w:szCs w:val="26"/>
        </w:rPr>
        <w:t>Dữ liệu liên quan đến giá và đặc điểm của bất động sản.</w:t>
      </w:r>
    </w:p>
    <w:p w14:paraId="4797703E">
      <w:pPr>
        <w:numPr>
          <w:ilvl w:val="0"/>
          <w:numId w:val="2"/>
        </w:numPr>
        <w:spacing w:before="0" w:after="0"/>
        <w:ind w:right="0"/>
        <w:jc w:val="both"/>
        <w:rPr>
          <w:rFonts w:ascii="Times New Roman" w:hAnsi="Times New Roman" w:cs="Times New Roman"/>
          <w:sz w:val="26"/>
          <w:szCs w:val="26"/>
        </w:rPr>
      </w:pPr>
      <w:r>
        <w:rPr>
          <w:rFonts w:ascii="Times New Roman" w:hAnsi="Times New Roman" w:cs="Times New Roman"/>
          <w:sz w:val="26"/>
          <w:szCs w:val="26"/>
        </w:rPr>
        <w:t>Các phương pháp tiền xử lý và phân tích dữ liệu.</w:t>
      </w:r>
    </w:p>
    <w:p w14:paraId="4FADFBD7">
      <w:pPr>
        <w:numPr>
          <w:ilvl w:val="0"/>
          <w:numId w:val="2"/>
        </w:numPr>
        <w:spacing w:before="0" w:after="280"/>
        <w:ind w:right="0"/>
        <w:jc w:val="both"/>
        <w:rPr>
          <w:rFonts w:ascii="Times New Roman" w:hAnsi="Times New Roman" w:cs="Times New Roman"/>
          <w:sz w:val="26"/>
          <w:szCs w:val="26"/>
        </w:rPr>
      </w:pPr>
      <w:r>
        <w:rPr>
          <w:rFonts w:ascii="Times New Roman" w:hAnsi="Times New Roman" w:cs="Times New Roman"/>
          <w:sz w:val="26"/>
          <w:szCs w:val="26"/>
        </w:rPr>
        <w:t>Các thuật toán Machine Learning áp dụng cho bài toán dự đoán giá.</w:t>
      </w:r>
    </w:p>
    <w:p w14:paraId="709FFFCD">
      <w:pPr>
        <w:spacing w:before="0" w:after="200" w:line="276" w:lineRule="auto"/>
        <w:ind w:right="0" w:firstLine="720"/>
        <w:jc w:val="both"/>
        <w:rPr>
          <w:rFonts w:ascii="Times New Roman" w:hAnsi="Times New Roman" w:cs="Times New Roman"/>
          <w:b/>
          <w:i/>
          <w:sz w:val="26"/>
          <w:szCs w:val="26"/>
          <w:u w:val="single"/>
        </w:rPr>
      </w:pPr>
      <w:r>
        <w:rPr>
          <w:rFonts w:ascii="Times New Roman" w:hAnsi="Times New Roman" w:eastAsia="Times New Roman" w:cs="Times New Roman"/>
          <w:sz w:val="26"/>
          <w:szCs w:val="26"/>
        </w:rPr>
        <w:t xml:space="preserve">     </w:t>
      </w:r>
      <w:r>
        <w:rPr>
          <w:rFonts w:ascii="Times New Roman" w:hAnsi="Times New Roman" w:cs="Times New Roman"/>
          <w:b/>
          <w:i/>
          <w:sz w:val="26"/>
          <w:szCs w:val="26"/>
          <w:u w:val="none"/>
        </w:rPr>
        <w:t>3.2 Phạm vi nghiên cứu :</w:t>
      </w:r>
    </w:p>
    <w:p w14:paraId="4DE106C2">
      <w:pPr>
        <w:pStyle w:val="250"/>
        <w:ind w:left="1530" w:right="0"/>
        <w:rPr>
          <w:rFonts w:ascii="Times New Roman" w:hAnsi="Times New Roman" w:cs="Times New Roman"/>
          <w:sz w:val="26"/>
          <w:szCs w:val="26"/>
        </w:rPr>
      </w:pPr>
      <w:r>
        <w:rPr>
          <w:rFonts w:ascii="Times New Roman" w:hAnsi="Times New Roman" w:cs="Times New Roman"/>
          <w:sz w:val="26"/>
          <w:szCs w:val="26"/>
        </w:rPr>
        <w:t>Do giới hạn về thời gian, dữ liệu và nguồn lực thực hiện, đề tài được giới hạn trong một số phạm vi nhất định.</w:t>
      </w:r>
    </w:p>
    <w:p w14:paraId="0FB95BD4">
      <w:pPr>
        <w:pStyle w:val="4"/>
        <w:numPr>
          <w:ilvl w:val="0"/>
          <w:numId w:val="0"/>
        </w:numPr>
        <w:ind w:left="1530" w:right="0" w:firstLine="0"/>
      </w:pPr>
      <w:r>
        <w:rPr>
          <w:rFonts w:ascii="Times New Roman" w:hAnsi="Times New Roman" w:cs="Times New Roman"/>
          <w:i/>
          <w:color w:val="000000"/>
          <w:sz w:val="26"/>
          <w:szCs w:val="26"/>
        </w:rPr>
        <w:t>3.2.1. Phạm vi chức năng</w:t>
      </w:r>
    </w:p>
    <w:p w14:paraId="5E5DCD18">
      <w:pPr>
        <w:pStyle w:val="250"/>
        <w:ind w:left="1530" w:right="0"/>
        <w:rPr>
          <w:rFonts w:ascii="Times New Roman" w:hAnsi="Times New Roman" w:cs="Times New Roman"/>
          <w:sz w:val="26"/>
          <w:szCs w:val="26"/>
        </w:rPr>
      </w:pPr>
      <w:r>
        <w:rPr>
          <w:rFonts w:ascii="Times New Roman" w:hAnsi="Times New Roman" w:cs="Times New Roman"/>
          <w:sz w:val="26"/>
          <w:szCs w:val="26"/>
        </w:rPr>
        <w:t>Website tập trung vào các chức năng chính:</w:t>
      </w:r>
    </w:p>
    <w:p w14:paraId="6593D188">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Đăng ký tài khoản, đăng nhập và đăng xuất.</w:t>
      </w:r>
    </w:p>
    <w:p w14:paraId="44D01D01">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Quản lý thông tin cá nhân.</w:t>
      </w:r>
    </w:p>
    <w:p w14:paraId="5591E781">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Đăng tin bất động sản.</w:t>
      </w:r>
    </w:p>
    <w:p w14:paraId="2B119963">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Chỉnh sửa và xóa tin.</w:t>
      </w:r>
    </w:p>
    <w:p w14:paraId="13507AFF">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Xem danh sách bất động sản.</w:t>
      </w:r>
    </w:p>
    <w:p w14:paraId="298BCEAE">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Xem chi tiết bất động sản.</w:t>
      </w:r>
    </w:p>
    <w:p w14:paraId="21B51E79">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Tìm kiếm bất động sản.</w:t>
      </w:r>
    </w:p>
    <w:p w14:paraId="30EA8DED">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Lọc theo giá, diện tích, vị trí và loại hình bất động sản.</w:t>
      </w:r>
    </w:p>
    <w:p w14:paraId="0616D4F4">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Lưu bất động sản yêu thích.</w:t>
      </w:r>
    </w:p>
    <w:p w14:paraId="59F3BB08">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Hiển thị vị trí bất động sản trên bản đồ.</w:t>
      </w:r>
    </w:p>
    <w:p w14:paraId="244E2970">
      <w:pPr>
        <w:numPr>
          <w:ilvl w:val="0"/>
          <w:numId w:val="3"/>
        </w:numPr>
        <w:spacing w:before="0" w:after="0"/>
        <w:ind w:right="0"/>
        <w:rPr>
          <w:rFonts w:ascii="Times New Roman" w:hAnsi="Times New Roman" w:cs="Times New Roman"/>
          <w:sz w:val="26"/>
          <w:szCs w:val="26"/>
        </w:rPr>
      </w:pPr>
      <w:r>
        <w:rPr>
          <w:rFonts w:ascii="Times New Roman" w:hAnsi="Times New Roman" w:cs="Times New Roman"/>
          <w:sz w:val="26"/>
          <w:szCs w:val="26"/>
        </w:rPr>
        <w:t>Quản lý nội dung dành cho quản trị viên.</w:t>
      </w:r>
    </w:p>
    <w:p w14:paraId="63A5733F">
      <w:pPr>
        <w:numPr>
          <w:ilvl w:val="0"/>
          <w:numId w:val="3"/>
        </w:numPr>
        <w:spacing w:before="0" w:after="280"/>
        <w:ind w:right="0"/>
        <w:rPr>
          <w:rFonts w:ascii="Times New Roman" w:hAnsi="Times New Roman" w:cs="Times New Roman"/>
          <w:sz w:val="26"/>
          <w:szCs w:val="26"/>
        </w:rPr>
      </w:pPr>
      <w:r>
        <w:rPr>
          <w:rFonts w:ascii="Times New Roman" w:hAnsi="Times New Roman" w:cs="Times New Roman"/>
          <w:sz w:val="26"/>
          <w:szCs w:val="26"/>
        </w:rPr>
        <w:t>Dự đoán giá bất động sản bằng Machine Learning.</w:t>
      </w:r>
    </w:p>
    <w:p w14:paraId="26DE96C0">
      <w:pPr>
        <w:pStyle w:val="250"/>
        <w:ind w:left="1530" w:right="0"/>
        <w:rPr>
          <w:rFonts w:ascii="Times New Roman" w:hAnsi="Times New Roman" w:cs="Times New Roman"/>
          <w:sz w:val="26"/>
          <w:szCs w:val="26"/>
        </w:rPr>
      </w:pPr>
      <w:r>
        <w:rPr>
          <w:rFonts w:ascii="Times New Roman" w:hAnsi="Times New Roman" w:cs="Times New Roman"/>
          <w:sz w:val="26"/>
          <w:szCs w:val="26"/>
        </w:rPr>
        <w:t>Hệ thống chủ yếu đóng vai trò kết nối và cung cấp thông tin giữa các bên có nhu cầu mua và bán. Các quy trình pháp lý như công chứng, chuyển nhượng quyền sở hữu, thanh toán ngân hàng hoặc xác minh giấy tờ pháp lý không thuộc phạm vi chính của đề tài.</w:t>
      </w:r>
    </w:p>
    <w:p w14:paraId="7D3BFDB5">
      <w:pPr>
        <w:pStyle w:val="4"/>
        <w:numPr>
          <w:ilvl w:val="0"/>
          <w:numId w:val="0"/>
        </w:numPr>
        <w:ind w:left="1530" w:right="0" w:hanging="90"/>
      </w:pPr>
      <w:r>
        <w:rPr>
          <w:rFonts w:ascii="Times New Roman" w:hAnsi="Times New Roman" w:eastAsia="Times New Roman" w:cs="Times New Roman"/>
          <w:color w:val="000000"/>
          <w:sz w:val="26"/>
          <w:szCs w:val="26"/>
        </w:rPr>
        <w:t xml:space="preserve">   </w:t>
      </w:r>
      <w:r>
        <w:rPr>
          <w:rFonts w:ascii="Times New Roman" w:hAnsi="Times New Roman" w:cs="Times New Roman"/>
          <w:i/>
          <w:color w:val="000000"/>
          <w:sz w:val="26"/>
          <w:szCs w:val="26"/>
        </w:rPr>
        <w:t>3.2.2 Phạm vi dữ liệu</w:t>
      </w:r>
    </w:p>
    <w:p w14:paraId="52ADFDB4">
      <w:pPr>
        <w:pStyle w:val="250"/>
        <w:ind w:left="1350" w:right="0"/>
      </w:pPr>
      <w:r>
        <w:rPr>
          <w:rFonts w:ascii="Times New Roman" w:hAnsi="Times New Roman" w:cs="Times New Roman"/>
          <w:sz w:val="26"/>
          <w:szCs w:val="26"/>
        </w:rPr>
        <w:t xml:space="preserve">Trong giai đoạn thử nghiệm, dữ liệu có thể được giới hạn trong phạm vi </w:t>
      </w:r>
      <w:r>
        <w:rPr>
          <w:rStyle w:val="30"/>
          <w:rFonts w:ascii="Times New Roman" w:hAnsi="Times New Roman" w:eastAsia="Tahoma" w:cs="Times New Roman"/>
          <w:sz w:val="26"/>
          <w:szCs w:val="26"/>
        </w:rPr>
        <w:t>Thành phố Hồ Chí Minh</w:t>
      </w:r>
      <w:r>
        <w:rPr>
          <w:rFonts w:ascii="Times New Roman" w:hAnsi="Times New Roman" w:cs="Times New Roman"/>
          <w:sz w:val="26"/>
          <w:szCs w:val="26"/>
        </w:rPr>
        <w:t xml:space="preserve"> nhằm đảm bảo tính đồng nhất và khả năng thu thập dữ liệu.</w:t>
      </w:r>
    </w:p>
    <w:p w14:paraId="63AAF7DC">
      <w:pPr>
        <w:pStyle w:val="250"/>
        <w:ind w:left="1350" w:right="0"/>
        <w:rPr>
          <w:rFonts w:ascii="Times New Roman" w:hAnsi="Times New Roman" w:cs="Times New Roman"/>
          <w:sz w:val="26"/>
          <w:szCs w:val="26"/>
        </w:rPr>
      </w:pPr>
      <w:r>
        <w:rPr>
          <w:rFonts w:ascii="Times New Roman" w:hAnsi="Times New Roman" w:cs="Times New Roman"/>
          <w:sz w:val="26"/>
          <w:szCs w:val="26"/>
        </w:rPr>
        <w:t>Một mẫu dữ liệu bất động sản có thể bao gồm:</w:t>
      </w:r>
    </w:p>
    <w:p w14:paraId="3CB9C4A0">
      <w:pPr>
        <w:numPr>
          <w:ilvl w:val="0"/>
          <w:numId w:val="4"/>
        </w:numPr>
        <w:spacing w:before="0" w:after="0"/>
        <w:ind w:right="0"/>
        <w:rPr>
          <w:rFonts w:ascii="Times New Roman" w:hAnsi="Times New Roman" w:cs="Times New Roman"/>
          <w:sz w:val="26"/>
          <w:szCs w:val="26"/>
        </w:rPr>
      </w:pPr>
      <w:r>
        <w:rPr>
          <w:rFonts w:ascii="Times New Roman" w:hAnsi="Times New Roman" w:cs="Times New Roman"/>
          <w:sz w:val="26"/>
          <w:szCs w:val="26"/>
        </w:rPr>
        <w:t>Quận/huyện hoặc khu vực.</w:t>
      </w:r>
    </w:p>
    <w:p w14:paraId="37B6B439">
      <w:pPr>
        <w:numPr>
          <w:ilvl w:val="0"/>
          <w:numId w:val="4"/>
        </w:numPr>
        <w:spacing w:before="0" w:after="0"/>
        <w:ind w:right="0"/>
        <w:rPr>
          <w:rFonts w:ascii="Times New Roman" w:hAnsi="Times New Roman" w:cs="Times New Roman"/>
          <w:sz w:val="26"/>
          <w:szCs w:val="26"/>
        </w:rPr>
      </w:pPr>
      <w:r>
        <w:rPr>
          <w:rFonts w:ascii="Times New Roman" w:hAnsi="Times New Roman" w:cs="Times New Roman"/>
          <w:sz w:val="26"/>
          <w:szCs w:val="26"/>
        </w:rPr>
        <w:t>Diện tích.</w:t>
      </w:r>
    </w:p>
    <w:p w14:paraId="3A3A19FE">
      <w:pPr>
        <w:numPr>
          <w:ilvl w:val="0"/>
          <w:numId w:val="4"/>
        </w:numPr>
        <w:spacing w:before="0" w:after="0"/>
        <w:ind w:right="0"/>
        <w:rPr>
          <w:rFonts w:ascii="Times New Roman" w:hAnsi="Times New Roman" w:cs="Times New Roman"/>
          <w:sz w:val="26"/>
          <w:szCs w:val="26"/>
        </w:rPr>
      </w:pPr>
      <w:r>
        <w:rPr>
          <w:rFonts w:ascii="Times New Roman" w:hAnsi="Times New Roman" w:cs="Times New Roman"/>
          <w:sz w:val="26"/>
          <w:szCs w:val="26"/>
        </w:rPr>
        <w:t>Giá bán.</w:t>
      </w:r>
    </w:p>
    <w:p w14:paraId="016D0D8A">
      <w:pPr>
        <w:numPr>
          <w:ilvl w:val="0"/>
          <w:numId w:val="4"/>
        </w:numPr>
        <w:spacing w:before="0" w:after="0"/>
        <w:ind w:right="0"/>
        <w:rPr>
          <w:rFonts w:ascii="Times New Roman" w:hAnsi="Times New Roman" w:cs="Times New Roman"/>
          <w:sz w:val="26"/>
          <w:szCs w:val="26"/>
        </w:rPr>
      </w:pPr>
      <w:r>
        <w:rPr>
          <w:rFonts w:ascii="Times New Roman" w:hAnsi="Times New Roman" w:cs="Times New Roman"/>
          <w:sz w:val="26"/>
          <w:szCs w:val="26"/>
        </w:rPr>
        <w:t>Loại bất động sản.</w:t>
      </w:r>
    </w:p>
    <w:p w14:paraId="5A378AFB">
      <w:pPr>
        <w:numPr>
          <w:ilvl w:val="0"/>
          <w:numId w:val="4"/>
        </w:numPr>
        <w:spacing w:before="0" w:after="0"/>
        <w:ind w:right="0"/>
        <w:rPr>
          <w:rFonts w:ascii="Times New Roman" w:hAnsi="Times New Roman" w:cs="Times New Roman"/>
          <w:sz w:val="26"/>
          <w:szCs w:val="26"/>
        </w:rPr>
      </w:pPr>
      <w:r>
        <w:rPr>
          <w:rFonts w:ascii="Times New Roman" w:hAnsi="Times New Roman" w:cs="Times New Roman"/>
          <w:sz w:val="26"/>
          <w:szCs w:val="26"/>
        </w:rPr>
        <w:t>Số phòng ngủ.</w:t>
      </w:r>
    </w:p>
    <w:p w14:paraId="6D41EDF8">
      <w:pPr>
        <w:numPr>
          <w:ilvl w:val="0"/>
          <w:numId w:val="4"/>
        </w:numPr>
        <w:spacing w:before="0" w:after="0"/>
        <w:ind w:right="0"/>
        <w:rPr>
          <w:rFonts w:ascii="Times New Roman" w:hAnsi="Times New Roman" w:cs="Times New Roman"/>
          <w:sz w:val="26"/>
          <w:szCs w:val="26"/>
        </w:rPr>
      </w:pPr>
      <w:r>
        <w:rPr>
          <w:rFonts w:ascii="Times New Roman" w:hAnsi="Times New Roman" w:cs="Times New Roman"/>
          <w:sz w:val="26"/>
          <w:szCs w:val="26"/>
        </w:rPr>
        <w:t>Số phòng tắm.</w:t>
      </w:r>
    </w:p>
    <w:p w14:paraId="14817B40">
      <w:pPr>
        <w:numPr>
          <w:ilvl w:val="0"/>
          <w:numId w:val="4"/>
        </w:numPr>
        <w:spacing w:before="0" w:after="0"/>
        <w:ind w:right="0"/>
        <w:rPr>
          <w:rFonts w:ascii="Times New Roman" w:hAnsi="Times New Roman" w:cs="Times New Roman"/>
          <w:sz w:val="26"/>
          <w:szCs w:val="26"/>
        </w:rPr>
      </w:pPr>
      <w:r>
        <w:rPr>
          <w:rFonts w:ascii="Times New Roman" w:hAnsi="Times New Roman" w:cs="Times New Roman"/>
          <w:sz w:val="26"/>
          <w:szCs w:val="26"/>
        </w:rPr>
        <w:t>Số tầng.</w:t>
      </w:r>
    </w:p>
    <w:p w14:paraId="459017FA">
      <w:pPr>
        <w:numPr>
          <w:ilvl w:val="0"/>
          <w:numId w:val="4"/>
        </w:numPr>
        <w:spacing w:before="0" w:after="0"/>
        <w:ind w:right="0"/>
        <w:rPr>
          <w:rFonts w:ascii="Times New Roman" w:hAnsi="Times New Roman" w:cs="Times New Roman"/>
          <w:sz w:val="26"/>
          <w:szCs w:val="26"/>
        </w:rPr>
      </w:pPr>
      <w:r>
        <w:rPr>
          <w:rFonts w:ascii="Times New Roman" w:hAnsi="Times New Roman" w:cs="Times New Roman"/>
          <w:sz w:val="26"/>
          <w:szCs w:val="26"/>
        </w:rPr>
        <w:t>Chiều rộng mặt tiền.</w:t>
      </w:r>
    </w:p>
    <w:p w14:paraId="7B3192AD">
      <w:pPr>
        <w:numPr>
          <w:ilvl w:val="0"/>
          <w:numId w:val="4"/>
        </w:numPr>
        <w:spacing w:before="0" w:after="0"/>
        <w:ind w:right="0"/>
        <w:rPr>
          <w:rFonts w:ascii="Times New Roman" w:hAnsi="Times New Roman" w:cs="Times New Roman"/>
          <w:sz w:val="26"/>
          <w:szCs w:val="26"/>
        </w:rPr>
      </w:pPr>
      <w:r>
        <w:rPr>
          <w:rFonts w:ascii="Times New Roman" w:hAnsi="Times New Roman" w:cs="Times New Roman"/>
          <w:sz w:val="26"/>
          <w:szCs w:val="26"/>
        </w:rPr>
        <w:t>Vị trí hoặc tọa độ địa lý.</w:t>
      </w:r>
    </w:p>
    <w:p w14:paraId="3E7855C1">
      <w:pPr>
        <w:numPr>
          <w:ilvl w:val="0"/>
          <w:numId w:val="4"/>
        </w:numPr>
        <w:spacing w:before="0" w:after="280"/>
        <w:ind w:right="0"/>
        <w:rPr>
          <w:rFonts w:ascii="Times New Roman" w:hAnsi="Times New Roman" w:cs="Times New Roman"/>
          <w:sz w:val="26"/>
          <w:szCs w:val="26"/>
        </w:rPr>
      </w:pPr>
      <w:r>
        <w:rPr>
          <w:rFonts w:ascii="Times New Roman" w:hAnsi="Times New Roman" w:cs="Times New Roman"/>
          <w:sz w:val="26"/>
          <w:szCs w:val="26"/>
        </w:rPr>
        <w:t>Một số đặc trưng liên quan khác nếu dữ liệu thu thập được cho phép.</w:t>
      </w:r>
    </w:p>
    <w:p w14:paraId="35F70688">
      <w:pPr>
        <w:pStyle w:val="4"/>
        <w:numPr>
          <w:ilvl w:val="0"/>
          <w:numId w:val="0"/>
        </w:numPr>
        <w:ind w:left="1620" w:right="0" w:firstLine="0"/>
        <w:rPr>
          <w:rFonts w:ascii="Times New Roman" w:hAnsi="Times New Roman" w:cs="Times New Roman"/>
          <w:i/>
          <w:color w:val="000000"/>
          <w:sz w:val="26"/>
          <w:szCs w:val="26"/>
        </w:rPr>
      </w:pPr>
      <w:r>
        <w:rPr>
          <w:rFonts w:ascii="Times New Roman" w:hAnsi="Times New Roman" w:cs="Times New Roman"/>
          <w:i/>
          <w:color w:val="000000"/>
          <w:sz w:val="26"/>
          <w:szCs w:val="26"/>
        </w:rPr>
        <w:t>1.4.3. Phạm vi Machine Learning</w:t>
      </w:r>
    </w:p>
    <w:p w14:paraId="13CCDA57">
      <w:pPr>
        <w:pStyle w:val="250"/>
      </w:pPr>
      <w:r>
        <w:rPr>
          <w:rFonts w:ascii="Times New Roman" w:hAnsi="Times New Roman" w:cs="Times New Roman"/>
          <w:color w:val="000000"/>
          <w:sz w:val="26"/>
          <w:szCs w:val="26"/>
        </w:rPr>
        <w:t xml:space="preserve">Đề tài tập trung vào bài toán </w:t>
      </w:r>
      <w:r>
        <w:rPr>
          <w:rStyle w:val="30"/>
          <w:rFonts w:ascii="Times New Roman" w:hAnsi="Times New Roman" w:eastAsia="Tahoma" w:cs="Times New Roman"/>
          <w:color w:val="000000"/>
          <w:sz w:val="26"/>
          <w:szCs w:val="26"/>
        </w:rPr>
        <w:t>hồi quy (Regression)</w:t>
      </w:r>
      <w:r>
        <w:rPr>
          <w:rFonts w:ascii="Times New Roman" w:hAnsi="Times New Roman" w:cs="Times New Roman"/>
          <w:color w:val="000000"/>
          <w:sz w:val="26"/>
          <w:szCs w:val="26"/>
        </w:rPr>
        <w:t xml:space="preserve"> để dự đoán giá bất động sản.</w:t>
      </w:r>
    </w:p>
    <w:p w14:paraId="4D41E768">
      <w:pPr>
        <w:pStyle w:val="250"/>
        <w:ind w:left="0" w:right="0"/>
        <w:rPr>
          <w:rFonts w:ascii="Times New Roman" w:hAnsi="Times New Roman" w:cs="Times New Roman"/>
          <w:color w:val="000000"/>
          <w:sz w:val="26"/>
          <w:szCs w:val="26"/>
          <w:highlight w:val="none"/>
        </w:rPr>
      </w:pPr>
      <w:r>
        <w:rPr>
          <w:rFonts w:ascii="Times New Roman" w:hAnsi="Times New Roman" w:cs="Times New Roman"/>
          <w:color w:val="000000"/>
          <w:sz w:val="26"/>
          <w:szCs w:val="26"/>
        </w:rPr>
        <w:t>Một số mô hình được xem xét gồm:</w:t>
      </w:r>
    </w:p>
    <w:p w14:paraId="35D2E19F">
      <w:pPr>
        <w:pStyle w:val="249"/>
        <w:numPr>
          <w:ilvl w:val="0"/>
          <w:numId w:val="5"/>
        </w:numPr>
        <w:spacing w:after="40"/>
        <w:rPr>
          <w:rFonts w:ascii="Times New Roman" w:hAnsi="Times New Roman" w:cs="Times New Roman"/>
        </w:rPr>
      </w:pPr>
      <w:r>
        <w:rPr>
          <w:rFonts w:ascii="Times New Roman" w:hAnsi="Times New Roman" w:eastAsia="Times New Roman" w:cs="Times New Roman"/>
          <w:sz w:val="26"/>
          <w:szCs w:val="26"/>
        </w:rPr>
        <w:t>Linear Regression</w:t>
      </w:r>
    </w:p>
    <w:p w14:paraId="0FF6439E">
      <w:pPr>
        <w:pStyle w:val="249"/>
        <w:numPr>
          <w:ilvl w:val="0"/>
          <w:numId w:val="5"/>
        </w:numPr>
        <w:spacing w:after="40"/>
        <w:rPr>
          <w:rFonts w:ascii="Times New Roman" w:hAnsi="Times New Roman" w:cs="Times New Roman"/>
        </w:rPr>
      </w:pPr>
      <w:r>
        <w:rPr>
          <w:rFonts w:ascii="Times New Roman" w:hAnsi="Times New Roman" w:eastAsia="Times New Roman" w:cs="Times New Roman"/>
          <w:sz w:val="26"/>
          <w:szCs w:val="26"/>
        </w:rPr>
        <w:t>Random Forest Regression</w:t>
      </w:r>
    </w:p>
    <w:p w14:paraId="7A199480">
      <w:pPr>
        <w:pStyle w:val="249"/>
        <w:numPr>
          <w:ilvl w:val="0"/>
          <w:numId w:val="5"/>
        </w:numPr>
        <w:spacing w:after="40"/>
        <w:rPr>
          <w:rFonts w:ascii="Times New Roman" w:hAnsi="Times New Roman" w:cs="Times New Roman"/>
        </w:rPr>
      </w:pPr>
      <w:r>
        <w:rPr>
          <w:rFonts w:ascii="Times New Roman" w:hAnsi="Times New Roman" w:eastAsia="Times New Roman" w:cs="Times New Roman"/>
          <w:sz w:val="26"/>
          <w:szCs w:val="26"/>
        </w:rPr>
        <w:t>Gradient Boosting Regression</w:t>
      </w:r>
    </w:p>
    <w:p w14:paraId="40966C6A">
      <w:pPr>
        <w:pStyle w:val="249"/>
        <w:numPr>
          <w:ilvl w:val="0"/>
          <w:numId w:val="5"/>
        </w:numPr>
        <w:spacing w:after="40"/>
        <w:rPr>
          <w:rFonts w:ascii="Times New Roman" w:hAnsi="Times New Roman" w:cs="Times New Roman"/>
        </w:rPr>
      </w:pPr>
      <w:r>
        <w:rPr>
          <w:rFonts w:ascii="Times New Roman" w:hAnsi="Times New Roman" w:eastAsia="Times New Roman" w:cs="Times New Roman"/>
          <w:sz w:val="26"/>
          <w:szCs w:val="26"/>
        </w:rPr>
        <w:t>XGBoost Regression</w:t>
      </w:r>
    </w:p>
    <w:p w14:paraId="0F8AE56A">
      <w:pPr>
        <w:pStyle w:val="249"/>
        <w:numPr>
          <w:ilvl w:val="0"/>
          <w:numId w:val="5"/>
        </w:numPr>
        <w:spacing w:after="160"/>
        <w:rPr>
          <w:rFonts w:ascii="Times New Roman" w:hAnsi="Times New Roman" w:cs="Times New Roman"/>
        </w:rPr>
      </w:pPr>
      <w:r>
        <w:rPr>
          <w:rFonts w:ascii="Times New Roman" w:hAnsi="Times New Roman" w:eastAsia="Times New Roman" w:cs="Times New Roman"/>
          <w:sz w:val="26"/>
          <w:szCs w:val="26"/>
        </w:rPr>
        <w:t>CatBoost</w:t>
      </w:r>
    </w:p>
    <w:p w14:paraId="6BB11B70">
      <w:pPr>
        <w:pStyle w:val="250"/>
        <w:ind w:left="0" w:right="0"/>
        <w:rPr>
          <w:rFonts w:ascii="Times New Roman" w:hAnsi="Times New Roman" w:cs="Times New Roman"/>
          <w:color w:val="000000"/>
          <w:sz w:val="26"/>
          <w:szCs w:val="26"/>
        </w:rPr>
      </w:pPr>
      <w:r>
        <w:rPr>
          <w:rFonts w:ascii="Times New Roman" w:hAnsi="Times New Roman" w:cs="Times New Roman"/>
          <w:color w:val="000000"/>
          <w:sz w:val="26"/>
          <w:szCs w:val="26"/>
        </w:rPr>
        <w:t>và có thể mở rộng sang CatBoost hoặc các thuật toán khác nếu điều kiện dữ liệu cho phép.</w:t>
      </w:r>
    </w:p>
    <w:p w14:paraId="6C8ABD23">
      <w:pPr>
        <w:pStyle w:val="250"/>
        <w:ind w:left="0" w:right="0"/>
        <w:rPr>
          <w:rFonts w:ascii="Times New Roman" w:hAnsi="Times New Roman" w:cs="Times New Roman"/>
          <w:color w:val="000000"/>
          <w:sz w:val="26"/>
          <w:szCs w:val="26"/>
          <w:highlight w:val="none"/>
        </w:rPr>
      </w:pPr>
      <w:r>
        <w:rPr>
          <w:rFonts w:ascii="Times New Roman" w:hAnsi="Times New Roman" w:cs="Times New Roman"/>
          <w:color w:val="000000"/>
          <w:sz w:val="26"/>
          <w:szCs w:val="26"/>
        </w:rPr>
        <w:t>Các mô hình được đánh giá thông qua một số chỉ số phổ biến như:</w:t>
      </w:r>
    </w:p>
    <w:p w14:paraId="08F7A551">
      <w:pPr>
        <w:spacing w:before="160" w:after="80"/>
        <w:ind w:left="709"/>
        <w:rPr>
          <w:rFonts w:ascii="Times New Roman" w:hAnsi="Times New Roman" w:cs="Times New Roman"/>
        </w:rPr>
      </w:pPr>
      <w:r>
        <w:rPr>
          <w:rFonts w:ascii="Times New Roman" w:hAnsi="Times New Roman" w:eastAsia="Times New Roman" w:cs="Times New Roman"/>
          <w:b/>
          <w:bCs/>
          <w:sz w:val="26"/>
          <w:szCs w:val="26"/>
        </w:rPr>
        <w:t>Mean Absolute Error (MAE):</w:t>
      </w:r>
    </w:p>
    <w:p w14:paraId="717C9E71">
      <w:pPr>
        <w:spacing w:after="60"/>
        <w:ind w:left="709"/>
        <w:jc w:val="center"/>
        <w:rPr>
          <w:rFonts w:ascii="Times New Roman" w:hAnsi="Times New Roman" w:cs="Times New Roman"/>
        </w:rPr>
      </w:pPr>
      <w:r>
        <w:rPr>
          <w:rFonts w:ascii="Times New Roman" w:hAnsi="Times New Roman" w:eastAsia="Times New Roman" w:cs="Times New Roman"/>
          <w:sz w:val="28"/>
          <w:szCs w:val="28"/>
        </w:rPr>
        <w:t>MAE = (1/n) × Σ |yᵢ − ŷᵢ|</w:t>
      </w:r>
    </w:p>
    <w:p w14:paraId="297F52A1">
      <w:pPr>
        <w:spacing w:after="160"/>
        <w:ind w:left="709" w:firstLine="709"/>
        <w:jc w:val="both"/>
        <w:rPr>
          <w:rFonts w:ascii="Times New Roman" w:hAnsi="Times New Roman" w:cs="Times New Roman"/>
        </w:rPr>
      </w:pPr>
      <w:r>
        <w:rPr>
          <w:rFonts w:ascii="Times New Roman" w:hAnsi="Times New Roman" w:eastAsia="Times New Roman" w:cs="Times New Roman"/>
          <w:i/>
          <w:iCs/>
          <w:sz w:val="24"/>
          <w:szCs w:val="24"/>
        </w:rPr>
        <w:t>Trong đó n là số lượng mẫu, yᵢ là giá trị thực tế và ŷᵢ là giá trị dự đoán.</w:t>
      </w:r>
    </w:p>
    <w:p w14:paraId="4F39512E">
      <w:pPr>
        <w:spacing w:before="80" w:after="80"/>
        <w:ind w:left="709"/>
        <w:rPr>
          <w:rFonts w:ascii="Times New Roman" w:hAnsi="Times New Roman" w:cs="Times New Roman"/>
        </w:rPr>
      </w:pPr>
      <w:r>
        <w:rPr>
          <w:rFonts w:ascii="Times New Roman" w:hAnsi="Times New Roman" w:eastAsia="Times New Roman" w:cs="Times New Roman"/>
          <w:b/>
          <w:bCs/>
          <w:sz w:val="26"/>
          <w:szCs w:val="26"/>
        </w:rPr>
        <w:t>Root Mean Square Error (RMSE):</w:t>
      </w:r>
    </w:p>
    <w:p w14:paraId="008591CD">
      <w:pPr>
        <w:spacing w:after="60"/>
        <w:ind w:left="709"/>
        <w:jc w:val="center"/>
        <w:rPr>
          <w:rFonts w:ascii="Times New Roman" w:hAnsi="Times New Roman" w:cs="Times New Roman"/>
        </w:rPr>
      </w:pPr>
      <w:r>
        <w:rPr>
          <w:rFonts w:ascii="Times New Roman" w:hAnsi="Times New Roman" w:eastAsia="Times New Roman" w:cs="Times New Roman"/>
          <w:sz w:val="28"/>
          <w:szCs w:val="28"/>
        </w:rPr>
        <w:t>RMSE = √[(1/n) × Σ (yᵢ − ŷᵢ)²]</w:t>
      </w:r>
    </w:p>
    <w:p w14:paraId="2A4C8ACB">
      <w:pPr>
        <w:spacing w:after="160"/>
        <w:ind w:left="709" w:firstLine="709"/>
        <w:jc w:val="both"/>
        <w:rPr>
          <w:rFonts w:ascii="Times New Roman" w:hAnsi="Times New Roman" w:cs="Times New Roman"/>
        </w:rPr>
      </w:pPr>
      <w:r>
        <w:rPr>
          <w:rFonts w:ascii="Times New Roman" w:hAnsi="Times New Roman" w:eastAsia="Times New Roman" w:cs="Times New Roman"/>
          <w:i/>
          <w:iCs/>
          <w:sz w:val="24"/>
          <w:szCs w:val="24"/>
        </w:rPr>
        <w:t>RMSE đo lường độ lệch chuẩn của phần dư, nhạy cảm hơn với các sai số lớn.</w:t>
      </w:r>
    </w:p>
    <w:p w14:paraId="7E7949A9">
      <w:pPr>
        <w:spacing w:before="80" w:after="80"/>
        <w:ind w:left="709"/>
        <w:rPr>
          <w:rFonts w:ascii="Times New Roman" w:hAnsi="Times New Roman" w:cs="Times New Roman"/>
        </w:rPr>
      </w:pPr>
      <w:r>
        <w:rPr>
          <w:rFonts w:ascii="Times New Roman" w:hAnsi="Times New Roman" w:eastAsia="Times New Roman" w:cs="Times New Roman"/>
          <w:b/>
          <w:bCs/>
          <w:sz w:val="26"/>
          <w:szCs w:val="26"/>
        </w:rPr>
        <w:t>Hệ số xác định (R² – Coefficient of Determination):</w:t>
      </w:r>
    </w:p>
    <w:p w14:paraId="0FBBBBB7">
      <w:pPr>
        <w:spacing w:after="60"/>
        <w:ind w:left="709"/>
        <w:jc w:val="center"/>
        <w:rPr>
          <w:rFonts w:ascii="Times New Roman" w:hAnsi="Times New Roman" w:cs="Times New Roman"/>
        </w:rPr>
      </w:pPr>
      <w:r>
        <w:rPr>
          <w:rFonts w:ascii="Times New Roman" w:hAnsi="Times New Roman" w:eastAsia="Times New Roman" w:cs="Times New Roman"/>
          <w:sz w:val="28"/>
          <w:szCs w:val="28"/>
        </w:rPr>
        <w:t>R² = 1 − [Σ (yᵢ − ŷᵢ)²] / [Σ (yᵢ − ȳ)²]</w:t>
      </w:r>
    </w:p>
    <w:p w14:paraId="36DD178E">
      <w:pPr>
        <w:spacing w:after="200"/>
        <w:ind w:left="709" w:firstLine="709"/>
        <w:jc w:val="both"/>
        <w:rPr>
          <w:rFonts w:ascii="Times New Roman" w:hAnsi="Times New Roman" w:cs="Times New Roman"/>
        </w:rPr>
      </w:pPr>
      <w:r>
        <w:rPr>
          <w:rFonts w:ascii="Times New Roman" w:hAnsi="Times New Roman" w:eastAsia="Times New Roman" w:cs="Times New Roman"/>
          <w:i/>
          <w:iCs/>
          <w:sz w:val="24"/>
          <w:szCs w:val="24"/>
        </w:rPr>
        <w:t>Trong đó ȳ là giá trị trung bình của biến mục tiêu. R² đo lường tỷ lệ phương sai được giải thích bởi mô hình (giá trị càng gần 1 càng tốt).</w:t>
      </w:r>
    </w:p>
    <w:p w14:paraId="610AD24F">
      <w:pPr>
        <w:spacing w:after="200"/>
        <w:ind w:left="180" w:right="0" w:firstLine="11"/>
        <w:jc w:val="both"/>
        <w:rPr>
          <w:rFonts w:ascii="Times New Roman" w:hAnsi="Times New Roman" w:cs="Times New Roman"/>
        </w:rPr>
      </w:pPr>
    </w:p>
    <w:p w14:paraId="157FD571">
      <w:pPr>
        <w:spacing w:before="0" w:after="200" w:line="276" w:lineRule="auto"/>
        <w:ind w:left="180" w:right="0" w:firstLine="11"/>
        <w:jc w:val="both"/>
        <w:rPr>
          <w:rFonts w:ascii="Times New Roman" w:hAnsi="Times New Roman" w:cs="Times New Roman"/>
          <w:color w:val="000000"/>
          <w:sz w:val="26"/>
          <w:szCs w:val="26"/>
        </w:rPr>
      </w:pPr>
    </w:p>
    <w:p w14:paraId="03E2FA22">
      <w:pPr>
        <w:spacing w:before="0" w:after="200" w:line="276" w:lineRule="auto"/>
        <w:ind w:left="180" w:right="0" w:firstLine="11"/>
        <w:jc w:val="both"/>
        <w:rPr>
          <w:rFonts w:ascii="Times New Roman" w:hAnsi="Times New Roman" w:cs="Times New Roman"/>
          <w:b/>
          <w:color w:val="000000"/>
          <w:sz w:val="26"/>
          <w:szCs w:val="26"/>
        </w:rPr>
      </w:pPr>
      <w:r>
        <w:rPr>
          <w:rFonts w:ascii="Times New Roman" w:hAnsi="Times New Roman" w:cs="Times New Roman"/>
          <w:b/>
          <w:color w:val="000000"/>
          <w:sz w:val="26"/>
          <w:szCs w:val="26"/>
        </w:rPr>
        <w:t>4. Phương pháp nghiên cứu</w:t>
      </w:r>
    </w:p>
    <w:p w14:paraId="36C69150">
      <w:pPr>
        <w:pStyle w:val="25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Để thực hiện đề tài, một số phương pháp nghiên cứu được sử dụng như sau.</w:t>
      </w:r>
    </w:p>
    <w:p w14:paraId="08471DFB">
      <w:pPr>
        <w:pStyle w:val="4"/>
        <w:numPr>
          <w:ilvl w:val="0"/>
          <w:numId w:val="0"/>
        </w:numPr>
        <w:ind w:left="180" w:right="0" w:firstLine="11"/>
      </w:pPr>
      <w:r>
        <w:rPr>
          <w:rFonts w:ascii="Times New Roman" w:hAnsi="Times New Roman" w:cs="Times New Roman"/>
          <w:i/>
          <w:color w:val="000000"/>
          <w:sz w:val="26"/>
          <w:szCs w:val="26"/>
        </w:rPr>
        <w:t>4.1 Phương pháp nghiên cứu tài liệu</w:t>
      </w:r>
    </w:p>
    <w:p w14:paraId="013A8CBD">
      <w:pPr>
        <w:pStyle w:val="25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Tìm hiểu các tài liệu liên quan đến:</w:t>
      </w:r>
    </w:p>
    <w:p w14:paraId="4FC2658F">
      <w:pPr>
        <w:numPr>
          <w:ilvl w:val="0"/>
          <w:numId w:val="6"/>
        </w:numPr>
        <w:spacing w:before="0" w:after="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Công nghệ phát triển ứng dụng Web.</w:t>
      </w:r>
    </w:p>
    <w:p w14:paraId="61FAF2E8">
      <w:pPr>
        <w:numPr>
          <w:ilvl w:val="0"/>
          <w:numId w:val="6"/>
        </w:numPr>
        <w:spacing w:before="0" w:after="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RESTful API.</w:t>
      </w:r>
    </w:p>
    <w:p w14:paraId="599358C8">
      <w:pPr>
        <w:numPr>
          <w:ilvl w:val="0"/>
          <w:numId w:val="6"/>
        </w:numPr>
        <w:spacing w:before="0" w:after="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Thiết kế cơ sở dữ liệu.</w:t>
      </w:r>
    </w:p>
    <w:p w14:paraId="2B7BA7EC">
      <w:pPr>
        <w:numPr>
          <w:ilvl w:val="0"/>
          <w:numId w:val="6"/>
        </w:numPr>
        <w:spacing w:before="0" w:after="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Xác thực và phân quyền người dùng.</w:t>
      </w:r>
    </w:p>
    <w:p w14:paraId="49D55D80">
      <w:pPr>
        <w:numPr>
          <w:ilvl w:val="0"/>
          <w:numId w:val="6"/>
        </w:numPr>
        <w:spacing w:before="0" w:after="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Machine Learning.</w:t>
      </w:r>
    </w:p>
    <w:p w14:paraId="566858E3">
      <w:pPr>
        <w:numPr>
          <w:ilvl w:val="0"/>
          <w:numId w:val="6"/>
        </w:numPr>
        <w:spacing w:before="0" w:after="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Bài toán hồi quy.</w:t>
      </w:r>
    </w:p>
    <w:p w14:paraId="13B66805">
      <w:pPr>
        <w:numPr>
          <w:ilvl w:val="0"/>
          <w:numId w:val="6"/>
        </w:numPr>
        <w:spacing w:before="0" w:after="28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Các phương pháp dự đoán giá bất động sản.</w:t>
      </w:r>
    </w:p>
    <w:p w14:paraId="68035290">
      <w:pPr>
        <w:pStyle w:val="4"/>
        <w:numPr>
          <w:ilvl w:val="0"/>
          <w:numId w:val="0"/>
        </w:numPr>
        <w:ind w:left="180" w:right="0" w:firstLine="11"/>
      </w:pPr>
      <w:r>
        <w:rPr>
          <w:rFonts w:ascii="Times New Roman" w:hAnsi="Times New Roman" w:cs="Times New Roman"/>
          <w:i/>
          <w:color w:val="000000"/>
          <w:sz w:val="26"/>
          <w:szCs w:val="26"/>
        </w:rPr>
        <w:t>4.2 Phương pháp phân tích và thiết kế hệ thống</w:t>
      </w:r>
    </w:p>
    <w:p w14:paraId="7D19B15B">
      <w:pPr>
        <w:pStyle w:val="25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Khảo sát yêu cầu của hệ thống và xác định các nhóm người dùng chính như:</w:t>
      </w:r>
    </w:p>
    <w:p w14:paraId="77CFFF0D">
      <w:pPr>
        <w:numPr>
          <w:ilvl w:val="0"/>
          <w:numId w:val="7"/>
        </w:numPr>
        <w:spacing w:before="0" w:after="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Người mua.</w:t>
      </w:r>
    </w:p>
    <w:p w14:paraId="61DF9991">
      <w:pPr>
        <w:numPr>
          <w:ilvl w:val="0"/>
          <w:numId w:val="7"/>
        </w:numPr>
        <w:spacing w:before="0" w:after="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Người bán.</w:t>
      </w:r>
    </w:p>
    <w:p w14:paraId="2AC2C2FC">
      <w:pPr>
        <w:numPr>
          <w:ilvl w:val="0"/>
          <w:numId w:val="7"/>
        </w:numPr>
        <w:spacing w:before="0" w:after="28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Quản trị viên.</w:t>
      </w:r>
    </w:p>
    <w:p w14:paraId="7F7A20BD">
      <w:pPr>
        <w:pStyle w:val="250"/>
        <w:ind w:left="180" w:right="0" w:firstLine="11"/>
        <w:rPr>
          <w:rFonts w:ascii="Times New Roman" w:hAnsi="Times New Roman" w:cs="Times New Roman"/>
          <w:color w:val="000000"/>
          <w:sz w:val="26"/>
          <w:szCs w:val="26"/>
        </w:rPr>
      </w:pPr>
      <w:r>
        <w:rPr>
          <w:rFonts w:ascii="Times New Roman" w:hAnsi="Times New Roman" w:cs="Times New Roman"/>
          <w:color w:val="000000"/>
          <w:sz w:val="26"/>
          <w:szCs w:val="26"/>
        </w:rPr>
        <w:t>Từ đó xác định các chức năng tương ứng và xây dựng các mô hình thiết kế như Use Case Diagram, Activity Diagram, Sequence Diagram, Class Diagram và mô hình cơ sở dữ liệu.</w:t>
      </w:r>
    </w:p>
    <w:p w14:paraId="19F55FC5">
      <w:pPr>
        <w:pStyle w:val="4"/>
        <w:numPr>
          <w:ilvl w:val="1"/>
          <w:numId w:val="8"/>
        </w:numPr>
        <w:ind w:left="180" w:right="0" w:firstLine="11"/>
        <w:rPr>
          <w:rFonts w:ascii="Times New Roman" w:hAnsi="Times New Roman" w:cs="Times New Roman"/>
          <w:i/>
          <w:color w:val="000000"/>
          <w:sz w:val="26"/>
          <w:szCs w:val="26"/>
        </w:rPr>
      </w:pPr>
      <w:r>
        <w:rPr>
          <w:rFonts w:ascii="Times New Roman" w:hAnsi="Times New Roman" w:eastAsia="Times New Roman" w:cs="Times New Roman"/>
          <w:i/>
          <w:color w:val="000000"/>
          <w:sz w:val="26"/>
          <w:szCs w:val="26"/>
        </w:rPr>
        <w:t xml:space="preserve"> </w:t>
      </w:r>
      <w:r>
        <w:rPr>
          <w:rFonts w:ascii="Times New Roman" w:hAnsi="Times New Roman" w:cs="Times New Roman"/>
          <w:i/>
          <w:color w:val="000000"/>
          <w:sz w:val="26"/>
          <w:szCs w:val="26"/>
        </w:rPr>
        <w:t>Phương pháp thu thập và xử lý dữ liệu</w:t>
      </w:r>
    </w:p>
    <w:p w14:paraId="19E22F5C">
      <w:pPr>
        <w:pStyle w:val="250"/>
        <w:ind w:left="180" w:right="0" w:firstLine="11"/>
        <w:rPr>
          <w:rFonts w:ascii="Times New Roman" w:hAnsi="Times New Roman" w:cs="Times New Roman"/>
          <w:i/>
          <w:color w:val="000000"/>
          <w:sz w:val="26"/>
          <w:szCs w:val="26"/>
        </w:rPr>
      </w:pPr>
      <w:r>
        <w:rPr>
          <w:rFonts w:ascii="Times New Roman" w:hAnsi="Times New Roman" w:cs="Times New Roman"/>
          <w:i/>
          <w:color w:val="000000"/>
          <w:sz w:val="26"/>
          <w:szCs w:val="26"/>
        </w:rPr>
        <w:t>Dữ liệu bất động sản được thu thập từ nguồn dữ liệu phù hợp với mục tiêu nghiên cứu. Sau khi thu thập, dữ liệu được thực hiện các bước:</w:t>
      </w:r>
    </w:p>
    <w:p w14:paraId="3CE0E5A3">
      <w:pPr>
        <w:pStyle w:val="250"/>
        <w:ind w:left="180" w:right="0" w:firstLine="11"/>
        <w:rPr>
          <w:rFonts w:ascii="Times New Roman" w:hAnsi="Times New Roman" w:cs="Times New Roman"/>
          <w:b/>
          <w:bCs/>
          <w:i/>
          <w:color w:val="000000"/>
          <w:sz w:val="26"/>
          <w:szCs w:val="26"/>
        </w:rPr>
      </w:pPr>
      <w:r>
        <w:rPr>
          <w:rStyle w:val="30"/>
          <w:rFonts w:ascii="Times New Roman" w:hAnsi="Times New Roman" w:eastAsia="Tahoma" w:cs="Times New Roman"/>
          <w:b/>
          <w:bCs/>
          <w:i/>
          <w:color w:val="000000"/>
          <w:sz w:val="26"/>
          <w:szCs w:val="26"/>
        </w:rPr>
        <w:t>Thu thập dữ liệu → Làm sạch → Xử lý dữ liệu thiếu → Xử lý ngoại lệ → Chuyển đổi dữ liệu → Lựa chọn đặc trưng → Xây dựng tập huấn luyện và kiểm thử.</w:t>
      </w:r>
    </w:p>
    <w:p w14:paraId="087717F8">
      <w:pPr>
        <w:pStyle w:val="250"/>
        <w:ind w:left="180" w:right="0" w:firstLine="11"/>
        <w:rPr>
          <w:rFonts w:ascii="Times New Roman" w:hAnsi="Times New Roman" w:cs="Times New Roman"/>
          <w:i/>
          <w:color w:val="000000"/>
          <w:sz w:val="26"/>
          <w:szCs w:val="26"/>
        </w:rPr>
      </w:pPr>
      <w:r>
        <w:rPr>
          <w:rFonts w:ascii="Times New Roman" w:hAnsi="Times New Roman" w:cs="Times New Roman"/>
          <w:i/>
          <w:color w:val="000000"/>
          <w:sz w:val="26"/>
          <w:szCs w:val="26"/>
        </w:rPr>
        <w:t>Đây là bước quan trọng nhằm đảm bảo chất lượng dữ liệu trước khi xây dựng mô hình dự đoán.</w:t>
      </w:r>
    </w:p>
    <w:p w14:paraId="5BB65AB5">
      <w:pPr>
        <w:pStyle w:val="4"/>
        <w:numPr>
          <w:ilvl w:val="1"/>
          <w:numId w:val="8"/>
        </w:numPr>
        <w:ind w:left="540" w:right="0" w:hanging="360"/>
        <w:rPr>
          <w:rFonts w:ascii="Times New Roman" w:hAnsi="Times New Roman" w:cs="Times New Roman"/>
          <w:i/>
          <w:color w:val="000000"/>
          <w:sz w:val="26"/>
          <w:szCs w:val="26"/>
        </w:rPr>
      </w:pPr>
      <w:r>
        <w:rPr>
          <w:rFonts w:ascii="Times New Roman" w:hAnsi="Times New Roman" w:cs="Times New Roman"/>
          <w:i/>
          <w:color w:val="000000"/>
          <w:sz w:val="26"/>
          <w:szCs w:val="26"/>
        </w:rPr>
        <w:t>Phương pháp thực nghiệm Machine Learning</w:t>
      </w:r>
    </w:p>
    <w:p w14:paraId="0BC24624">
      <w:pPr>
        <w:pStyle w:val="250"/>
        <w:ind w:left="540" w:right="0" w:hanging="360"/>
        <w:rPr>
          <w:rFonts w:ascii="Times New Roman" w:hAnsi="Times New Roman" w:cs="Times New Roman"/>
          <w:color w:val="000000"/>
          <w:sz w:val="26"/>
          <w:szCs w:val="26"/>
        </w:rPr>
      </w:pPr>
      <w:r>
        <w:rPr>
          <w:rFonts w:ascii="Times New Roman" w:hAnsi="Times New Roman" w:cs="Times New Roman"/>
          <w:color w:val="000000"/>
          <w:sz w:val="26"/>
          <w:szCs w:val="26"/>
        </w:rPr>
        <w:t>Dữ liệu sau khi tiền xử lý được chia thành tập huấn luyện và tập kiểm thử. Các mô hình Machine Learning khác nhau được huấn luyện trên cùng một tập dữ liệu.</w:t>
      </w:r>
    </w:p>
    <w:p w14:paraId="0D09A21A">
      <w:pPr>
        <w:pStyle w:val="250"/>
        <w:ind w:left="540" w:right="0" w:hanging="360"/>
        <w:rPr>
          <w:rFonts w:ascii="Times New Roman" w:hAnsi="Times New Roman" w:cs="Times New Roman"/>
          <w:color w:val="000000"/>
          <w:sz w:val="26"/>
          <w:szCs w:val="26"/>
        </w:rPr>
      </w:pPr>
      <w:r>
        <w:rPr>
          <w:rFonts w:ascii="Times New Roman" w:hAnsi="Times New Roman" w:cs="Times New Roman"/>
          <w:color w:val="000000"/>
          <w:sz w:val="26"/>
          <w:szCs w:val="26"/>
        </w:rPr>
        <w:t>Hiệu quả của từng mô hình được đánh giá thông qua MAE, RMSE và (R²). Kết quả thực nghiệm được so sánh để lựa chọn mô hình phù hợp cho hệ thống.</w:t>
      </w:r>
    </w:p>
    <w:p w14:paraId="4539DC3A">
      <w:pPr>
        <w:pStyle w:val="250"/>
        <w:ind w:left="540" w:right="0" w:hanging="360"/>
        <w:rPr>
          <w:rFonts w:ascii="Times New Roman" w:hAnsi="Times New Roman" w:cs="Times New Roman"/>
          <w:color w:val="000000"/>
          <w:sz w:val="26"/>
          <w:szCs w:val="26"/>
        </w:rPr>
      </w:pPr>
      <w:r>
        <w:rPr>
          <w:rFonts w:ascii="Times New Roman" w:hAnsi="Times New Roman" w:cs="Times New Roman"/>
          <w:color w:val="000000"/>
          <w:sz w:val="26"/>
          <w:szCs w:val="26"/>
        </w:rPr>
        <w:t>Quy trình tổng quát:</w:t>
      </w:r>
    </w:p>
    <w:p w14:paraId="75599183">
      <w:pPr>
        <w:pStyle w:val="250"/>
        <w:ind w:left="540" w:right="0" w:hanging="360"/>
        <w:rPr>
          <w:rFonts w:ascii="Times New Roman" w:hAnsi="Times New Roman" w:cs="Times New Roman"/>
          <w:bCs/>
          <w:i/>
          <w:color w:val="000000"/>
          <w:sz w:val="26"/>
          <w:szCs w:val="26"/>
        </w:rPr>
      </w:pPr>
      <w:r>
        <w:rPr>
          <w:rStyle w:val="30"/>
          <w:rFonts w:ascii="Times New Roman" w:hAnsi="Times New Roman" w:eastAsia="Tahoma" w:cs="Times New Roman"/>
          <w:i/>
          <w:iCs/>
          <w:color w:val="000000"/>
          <w:sz w:val="26"/>
          <w:szCs w:val="26"/>
        </w:rPr>
        <w:t>Dữ liệu → Tiền xử lý → Feature Engineering → Huấn luyện → Kiểm thử → Đánh giá → Lựa chọn mô hình → Triển khai.</w:t>
      </w:r>
    </w:p>
    <w:p w14:paraId="27976C6E">
      <w:pPr>
        <w:pStyle w:val="4"/>
        <w:numPr>
          <w:ilvl w:val="1"/>
          <w:numId w:val="8"/>
        </w:numPr>
        <w:ind w:left="540" w:right="0" w:hanging="360"/>
        <w:rPr>
          <w:rFonts w:ascii="Times New Roman" w:hAnsi="Times New Roman" w:cs="Times New Roman"/>
          <w:i/>
          <w:color w:val="000000"/>
          <w:sz w:val="26"/>
          <w:szCs w:val="26"/>
        </w:rPr>
      </w:pPr>
      <w:r>
        <w:rPr>
          <w:rFonts w:ascii="Times New Roman" w:hAnsi="Times New Roman" w:cs="Times New Roman"/>
          <w:i/>
          <w:color w:val="000000"/>
          <w:sz w:val="26"/>
          <w:szCs w:val="26"/>
        </w:rPr>
        <w:t>Phương pháp xây dựng và kiểm thử phần mềm</w:t>
      </w:r>
    </w:p>
    <w:p w14:paraId="221A36AD">
      <w:pPr>
        <w:pStyle w:val="28"/>
        <w:ind w:left="540" w:right="0" w:hanging="360"/>
        <w:rPr>
          <w:rFonts w:ascii="Times New Roman" w:hAnsi="Times New Roman" w:cs="Times New Roman"/>
          <w:color w:val="000000"/>
          <w:sz w:val="26"/>
          <w:szCs w:val="26"/>
        </w:rPr>
      </w:pPr>
      <w:r>
        <w:rPr>
          <w:rFonts w:ascii="Times New Roman" w:hAnsi="Times New Roman" w:cs="Times New Roman"/>
          <w:color w:val="000000"/>
          <w:sz w:val="26"/>
          <w:szCs w:val="26"/>
        </w:rPr>
        <w:t>Sau khi phân tích và thiết kế, hệ thống được triển khai theo từng module. Mỗi chức năng được kiểm thử nhằm phát hiện và xử lý lỗi trước khi tích hợp thành hệ thống hoàn chỉnh.</w:t>
      </w:r>
    </w:p>
    <w:p w14:paraId="0CCC1DC0">
      <w:pPr>
        <w:spacing w:before="0" w:after="200" w:line="276" w:lineRule="auto"/>
        <w:jc w:val="both"/>
        <w:rPr>
          <w:rFonts w:ascii="Times New Roman" w:hAnsi="Times New Roman" w:cs="Times New Roman"/>
          <w:b/>
          <w:bCs/>
          <w:color w:val="000000"/>
          <w:sz w:val="26"/>
          <w:szCs w:val="26"/>
        </w:rPr>
      </w:pPr>
      <w:r>
        <w:rPr/>
        <w:br w:type="page" w:clear="all"/>
      </w:r>
    </w:p>
    <w:p w14:paraId="105F4E51">
      <w:pPr>
        <w:pStyle w:val="2"/>
        <w:numPr>
          <w:ilvl w:val="0"/>
          <w:numId w:val="0"/>
        </w:numPr>
        <w:ind w:left="0" w:firstLine="0"/>
      </w:pPr>
      <w:r>
        <w:rPr>
          <w:rFonts w:ascii="Times New Roman" w:hAnsi="Times New Roman" w:cs="Times New Roman"/>
          <w:color w:val="FF0000"/>
          <w:sz w:val="26"/>
          <w:szCs w:val="26"/>
        </w:rPr>
        <w:t>CHƯƠNG 1</w:t>
      </w:r>
      <w:r>
        <w:rPr>
          <w:rFonts w:ascii="Times New Roman" w:hAnsi="Times New Roman" w:cs="Times New Roman"/>
          <w:sz w:val="26"/>
          <w:szCs w:val="26"/>
        </w:rPr>
        <w:t>: NGHIÊN CỨU LÝ THUYẾT</w:t>
      </w:r>
    </w:p>
    <w:p w14:paraId="1C870D76">
      <w:pPr>
        <w:pStyle w:val="3"/>
        <w:numPr>
          <w:ilvl w:val="1"/>
          <w:numId w:val="9"/>
        </w:numPr>
        <w:jc w:val="left"/>
        <w:rPr>
          <w:rFonts w:ascii="Times New Roman" w:hAnsi="Times New Roman" w:eastAsia="Times New Roman" w:cs="Times New Roman"/>
          <w:sz w:val="26"/>
          <w:szCs w:val="26"/>
        </w:rPr>
      </w:pPr>
      <w:r>
        <w:rPr>
          <w:rFonts w:ascii="Times New Roman" w:hAnsi="Times New Roman" w:cs="Times New Roman"/>
          <w:sz w:val="26"/>
          <w:szCs w:val="26"/>
        </w:rPr>
        <w:t>Cơ sở lý thuyết</w:t>
      </w:r>
    </w:p>
    <w:p w14:paraId="08C01D9E">
      <w:pPr>
        <w:pStyle w:val="28"/>
      </w:pPr>
      <w:r>
        <w:rPr>
          <w:rFonts w:ascii="Times New Roman" w:hAnsi="Times New Roman" w:cs="Times New Roman"/>
          <w:sz w:val="26"/>
          <w:szCs w:val="26"/>
        </w:rPr>
        <w:t>Đồ án xây dựng website mua bán bất động sản được thực hiện dựa trên các kiến thức về hệ thống thông tin, công nghệ web, cơ sở dữ liệu, thiết kế giao diện và bảo mật. Đây là những nền tảng cần thiết để phân tích yêu cầu, thiết kế hệ thống, xây dựng chức năng và đánh giá sản phẩm.</w:t>
      </w:r>
    </w:p>
    <w:p w14:paraId="7847C74A">
      <w:pPr>
        <w:pStyle w:val="4"/>
        <w:numPr>
          <w:ilvl w:val="0"/>
          <w:numId w:val="0"/>
        </w:numPr>
        <w:ind w:left="0" w:firstLine="0"/>
      </w:pPr>
      <w:r>
        <w:rPr>
          <w:rFonts w:ascii="Times New Roman" w:hAnsi="Times New Roman" w:cs="Times New Roman"/>
          <w:color w:val="000000"/>
          <w:sz w:val="26"/>
          <w:szCs w:val="26"/>
        </w:rPr>
        <w:t>2.2. Hệ thống thông tin và kiến trúc ứng dụng web</w:t>
      </w:r>
    </w:p>
    <w:p w14:paraId="1C68D96A">
      <w:pPr>
        <w:pStyle w:val="28"/>
        <w:rPr>
          <w:rFonts w:ascii="Times New Roman" w:hAnsi="Times New Roman" w:cs="Times New Roman"/>
          <w:sz w:val="26"/>
          <w:szCs w:val="26"/>
        </w:rPr>
      </w:pPr>
      <w:r>
        <w:rPr>
          <w:rFonts w:ascii="Times New Roman" w:hAnsi="Times New Roman" w:cs="Times New Roman"/>
          <w:sz w:val="26"/>
          <w:szCs w:val="26"/>
        </w:rPr>
        <w:t>Website bất động sản được xem là một hệ thống thông tin hỗ trợ kết nối giữa người có nhu cầu mua, thuê bất động sản với người bán, người cho thuê hoặc nhân viên môi giới. Hệ thống thực hiện bốn hoạt động chính:</w:t>
      </w:r>
    </w:p>
    <w:p w14:paraId="3321DFF4">
      <w:pPr>
        <w:numPr>
          <w:ilvl w:val="0"/>
          <w:numId w:val="10"/>
        </w:numPr>
        <w:spacing w:before="0" w:after="0"/>
        <w:rPr>
          <w:rFonts w:ascii="Times New Roman" w:hAnsi="Times New Roman" w:cs="Times New Roman"/>
          <w:sz w:val="26"/>
          <w:szCs w:val="26"/>
        </w:rPr>
      </w:pPr>
      <w:r>
        <w:rPr>
          <w:rFonts w:ascii="Times New Roman" w:hAnsi="Times New Roman" w:cs="Times New Roman"/>
          <w:sz w:val="26"/>
          <w:szCs w:val="26"/>
        </w:rPr>
        <w:t>Thu thập thông tin tài khoản và tin đăng;</w:t>
      </w:r>
    </w:p>
    <w:p w14:paraId="0DCC1C4A">
      <w:pPr>
        <w:numPr>
          <w:ilvl w:val="0"/>
          <w:numId w:val="10"/>
        </w:numPr>
        <w:spacing w:before="0" w:after="0"/>
        <w:rPr>
          <w:rFonts w:ascii="Times New Roman" w:hAnsi="Times New Roman" w:cs="Times New Roman"/>
          <w:sz w:val="26"/>
          <w:szCs w:val="26"/>
        </w:rPr>
      </w:pPr>
      <w:r>
        <w:rPr>
          <w:rFonts w:ascii="Times New Roman" w:hAnsi="Times New Roman" w:cs="Times New Roman"/>
          <w:sz w:val="26"/>
          <w:szCs w:val="26"/>
        </w:rPr>
        <w:t>Xử lý, phân loại và kiểm tra dữ liệu;</w:t>
      </w:r>
    </w:p>
    <w:p w14:paraId="14F6F0B0">
      <w:pPr>
        <w:numPr>
          <w:ilvl w:val="0"/>
          <w:numId w:val="10"/>
        </w:numPr>
        <w:spacing w:before="0" w:after="0"/>
        <w:rPr>
          <w:rFonts w:ascii="Times New Roman" w:hAnsi="Times New Roman" w:cs="Times New Roman"/>
          <w:sz w:val="26"/>
          <w:szCs w:val="26"/>
        </w:rPr>
      </w:pPr>
      <w:r>
        <w:rPr>
          <w:rFonts w:ascii="Times New Roman" w:hAnsi="Times New Roman" w:cs="Times New Roman"/>
          <w:sz w:val="26"/>
          <w:szCs w:val="26"/>
        </w:rPr>
        <w:t>Lưu trữ thông tin bất động sản;</w:t>
      </w:r>
    </w:p>
    <w:p w14:paraId="06C3258C">
      <w:pPr>
        <w:numPr>
          <w:ilvl w:val="0"/>
          <w:numId w:val="10"/>
        </w:numPr>
        <w:spacing w:before="0" w:after="280"/>
        <w:rPr>
          <w:rFonts w:ascii="Times New Roman" w:hAnsi="Times New Roman" w:cs="Times New Roman"/>
          <w:sz w:val="26"/>
          <w:szCs w:val="26"/>
        </w:rPr>
      </w:pPr>
      <w:r>
        <w:rPr>
          <w:rFonts w:ascii="Times New Roman" w:hAnsi="Times New Roman" w:cs="Times New Roman"/>
          <w:sz w:val="26"/>
          <w:szCs w:val="26"/>
        </w:rPr>
        <w:t>Cung cấp kết quả tìm kiếm và thông tin liên hệ cho người dùng.</w:t>
      </w:r>
    </w:p>
    <w:p w14:paraId="57190FA2">
      <w:pPr>
        <w:pStyle w:val="28"/>
        <w:rPr>
          <w:rFonts w:ascii="Times New Roman" w:hAnsi="Times New Roman" w:cs="Times New Roman"/>
          <w:sz w:val="26"/>
          <w:szCs w:val="26"/>
        </w:rPr>
      </w:pPr>
      <w:r>
        <w:rPr>
          <w:rFonts w:ascii="Times New Roman" w:hAnsi="Times New Roman" w:cs="Times New Roman"/>
          <w:sz w:val="26"/>
          <w:szCs w:val="26"/>
        </w:rPr>
        <w:t>Hệ thống được định hướng xây dựng theo kiến trúc ba lớp. Lớp giao diện tiếp nhận thao tác và hiển thị thông tin. Lớp nghiệp vụ xử lý đăng nhập, đăng tin, tìm kiếm, lọc và phân quyền. Lớp dữ liệu lưu trữ và truy xuất thông tin từ cơ sở dữ liệu.</w:t>
      </w:r>
    </w:p>
    <w:p w14:paraId="77B9642B">
      <w:pPr>
        <w:pStyle w:val="28"/>
        <w:rPr>
          <w:rFonts w:ascii="Times New Roman" w:hAnsi="Times New Roman" w:cs="Times New Roman"/>
          <w:sz w:val="26"/>
          <w:szCs w:val="26"/>
        </w:rPr>
      </w:pPr>
      <w:r>
        <w:rPr>
          <w:rFonts w:ascii="Times New Roman" w:hAnsi="Times New Roman" w:cs="Times New Roman"/>
          <w:sz w:val="26"/>
          <w:szCs w:val="26"/>
        </w:rPr>
        <w:t>Việc phân chia theo ba lớp giúp chương trình có cấu trúc rõ ràng, dễ kiểm thử, bảo trì và mở rộng khi phát sinh yêu cầu mới.</w:t>
      </w:r>
    </w:p>
    <w:p w14:paraId="7D5C1C93">
      <w:pPr>
        <w:pStyle w:val="4"/>
        <w:numPr>
          <w:ilvl w:val="1"/>
          <w:numId w:val="9"/>
        </w:numPr>
        <w:rPr>
          <w:rFonts w:ascii="Times New Roman" w:hAnsi="Times New Roman" w:cs="Times New Roman"/>
          <w:color w:val="000000"/>
          <w:sz w:val="26"/>
          <w:szCs w:val="26"/>
        </w:rPr>
      </w:pPr>
      <w:r>
        <w:rPr>
          <w:rFonts w:ascii="Times New Roman" w:hAnsi="Times New Roman" w:cs="Times New Roman"/>
          <w:color w:val="000000"/>
          <w:sz w:val="26"/>
          <w:szCs w:val="26"/>
        </w:rPr>
        <w:t>Cơ sở dữ liệu</w:t>
      </w:r>
    </w:p>
    <w:p w14:paraId="1A70BF72">
      <w:pPr>
        <w:pStyle w:val="28"/>
        <w:rPr>
          <w:rFonts w:ascii="Times New Roman" w:hAnsi="Times New Roman" w:cs="Times New Roman"/>
          <w:sz w:val="26"/>
          <w:szCs w:val="26"/>
        </w:rPr>
      </w:pPr>
      <w:r>
        <w:rPr>
          <w:rFonts w:ascii="Times New Roman" w:hAnsi="Times New Roman" w:cs="Times New Roman"/>
          <w:sz w:val="26"/>
          <w:szCs w:val="26"/>
        </w:rPr>
        <w:t>Cơ sở dữ liệu có nhiệm vụ quản lý toàn bộ thông tin của website. Các nhóm dữ liệu chính gồm:</w:t>
      </w:r>
    </w:p>
    <w:p w14:paraId="6E40AF7F">
      <w:pPr>
        <w:numPr>
          <w:ilvl w:val="0"/>
          <w:numId w:val="11"/>
        </w:numPr>
        <w:spacing w:before="0" w:after="0"/>
        <w:rPr>
          <w:rFonts w:ascii="Times New Roman" w:hAnsi="Times New Roman" w:cs="Times New Roman"/>
          <w:sz w:val="26"/>
          <w:szCs w:val="26"/>
        </w:rPr>
      </w:pPr>
      <w:r>
        <w:rPr>
          <w:rFonts w:ascii="Times New Roman" w:hAnsi="Times New Roman" w:cs="Times New Roman"/>
          <w:sz w:val="26"/>
          <w:szCs w:val="26"/>
        </w:rPr>
        <w:t>Người dùng và tài khoản;</w:t>
      </w:r>
    </w:p>
    <w:p w14:paraId="20F6BD90">
      <w:pPr>
        <w:numPr>
          <w:ilvl w:val="0"/>
          <w:numId w:val="11"/>
        </w:numPr>
        <w:spacing w:before="0" w:after="0"/>
        <w:rPr>
          <w:rFonts w:ascii="Times New Roman" w:hAnsi="Times New Roman" w:cs="Times New Roman"/>
          <w:sz w:val="26"/>
          <w:szCs w:val="26"/>
        </w:rPr>
      </w:pPr>
      <w:r>
        <w:rPr>
          <w:rFonts w:ascii="Times New Roman" w:hAnsi="Times New Roman" w:cs="Times New Roman"/>
          <w:sz w:val="26"/>
          <w:szCs w:val="26"/>
        </w:rPr>
        <w:t>Bất động sản và tin đăng;</w:t>
      </w:r>
    </w:p>
    <w:p w14:paraId="5FD638D6">
      <w:pPr>
        <w:numPr>
          <w:ilvl w:val="0"/>
          <w:numId w:val="11"/>
        </w:numPr>
        <w:spacing w:before="0" w:after="0"/>
        <w:rPr>
          <w:rFonts w:ascii="Times New Roman" w:hAnsi="Times New Roman" w:cs="Times New Roman"/>
          <w:sz w:val="26"/>
          <w:szCs w:val="26"/>
        </w:rPr>
      </w:pPr>
      <w:r>
        <w:rPr>
          <w:rFonts w:ascii="Times New Roman" w:hAnsi="Times New Roman" w:cs="Times New Roman"/>
          <w:sz w:val="26"/>
          <w:szCs w:val="26"/>
        </w:rPr>
        <w:t>Loại hình bất động sản;</w:t>
      </w:r>
    </w:p>
    <w:p w14:paraId="4DF24D60">
      <w:pPr>
        <w:numPr>
          <w:ilvl w:val="0"/>
          <w:numId w:val="11"/>
        </w:numPr>
        <w:spacing w:before="0" w:after="0"/>
        <w:rPr>
          <w:rFonts w:ascii="Times New Roman" w:hAnsi="Times New Roman" w:cs="Times New Roman"/>
          <w:sz w:val="26"/>
          <w:szCs w:val="26"/>
        </w:rPr>
      </w:pPr>
      <w:r>
        <w:rPr>
          <w:rFonts w:ascii="Times New Roman" w:hAnsi="Times New Roman" w:cs="Times New Roman"/>
          <w:sz w:val="26"/>
          <w:szCs w:val="26"/>
        </w:rPr>
        <w:t>Địa chỉ;</w:t>
      </w:r>
    </w:p>
    <w:p w14:paraId="001A28C0">
      <w:pPr>
        <w:numPr>
          <w:ilvl w:val="0"/>
          <w:numId w:val="11"/>
        </w:numPr>
        <w:spacing w:before="0" w:after="0"/>
        <w:rPr>
          <w:rFonts w:ascii="Times New Roman" w:hAnsi="Times New Roman" w:cs="Times New Roman"/>
          <w:sz w:val="26"/>
          <w:szCs w:val="26"/>
        </w:rPr>
      </w:pPr>
      <w:r>
        <w:rPr>
          <w:rFonts w:ascii="Times New Roman" w:hAnsi="Times New Roman" w:cs="Times New Roman"/>
          <w:sz w:val="26"/>
          <w:szCs w:val="26"/>
        </w:rPr>
        <w:t>Hình ảnh;</w:t>
      </w:r>
    </w:p>
    <w:p w14:paraId="55042F37">
      <w:pPr>
        <w:numPr>
          <w:ilvl w:val="0"/>
          <w:numId w:val="11"/>
        </w:numPr>
        <w:spacing w:before="0" w:after="0"/>
        <w:rPr>
          <w:rFonts w:ascii="Times New Roman" w:hAnsi="Times New Roman" w:cs="Times New Roman"/>
          <w:sz w:val="26"/>
          <w:szCs w:val="26"/>
        </w:rPr>
      </w:pPr>
      <w:r>
        <w:rPr>
          <w:rFonts w:ascii="Times New Roman" w:hAnsi="Times New Roman" w:cs="Times New Roman"/>
          <w:sz w:val="26"/>
          <w:szCs w:val="26"/>
        </w:rPr>
        <w:t>Tin đã lưu;</w:t>
      </w:r>
    </w:p>
    <w:p w14:paraId="472A4AB6">
      <w:pPr>
        <w:numPr>
          <w:ilvl w:val="0"/>
          <w:numId w:val="11"/>
        </w:numPr>
        <w:spacing w:before="0" w:after="0"/>
        <w:rPr>
          <w:rFonts w:ascii="Times New Roman" w:hAnsi="Times New Roman" w:cs="Times New Roman"/>
          <w:sz w:val="26"/>
          <w:szCs w:val="26"/>
        </w:rPr>
      </w:pPr>
      <w:r>
        <w:rPr>
          <w:rFonts w:ascii="Times New Roman" w:hAnsi="Times New Roman" w:cs="Times New Roman"/>
          <w:sz w:val="26"/>
          <w:szCs w:val="26"/>
        </w:rPr>
        <w:t>Yêu cầu liên hệ;</w:t>
      </w:r>
    </w:p>
    <w:p w14:paraId="02B67D45">
      <w:pPr>
        <w:numPr>
          <w:ilvl w:val="0"/>
          <w:numId w:val="11"/>
        </w:numPr>
        <w:spacing w:before="0" w:after="280"/>
        <w:rPr>
          <w:rFonts w:ascii="Times New Roman" w:hAnsi="Times New Roman" w:cs="Times New Roman"/>
          <w:sz w:val="26"/>
          <w:szCs w:val="26"/>
        </w:rPr>
      </w:pPr>
      <w:r>
        <w:rPr>
          <w:rFonts w:ascii="Times New Roman" w:hAnsi="Times New Roman" w:cs="Times New Roman"/>
          <w:sz w:val="26"/>
          <w:szCs w:val="26"/>
        </w:rPr>
        <w:t>Trạng thái kiểm duyệt.</w:t>
      </w:r>
    </w:p>
    <w:p w14:paraId="4F800219">
      <w:pPr>
        <w:pStyle w:val="28"/>
        <w:rPr>
          <w:rFonts w:ascii="Times New Roman" w:hAnsi="Times New Roman" w:cs="Times New Roman"/>
          <w:sz w:val="26"/>
          <w:szCs w:val="26"/>
        </w:rPr>
      </w:pPr>
      <w:r>
        <w:rPr>
          <w:rFonts w:ascii="Times New Roman" w:hAnsi="Times New Roman" w:cs="Times New Roman"/>
          <w:sz w:val="26"/>
          <w:szCs w:val="26"/>
        </w:rPr>
        <w:t>Dữ liệu được tổ chức theo mô hình quan hệ. Mỗi bảng có khóa chính để phân biệt các bản ghi và khóa ngoại để thiết lập quan hệ với bảng khác. Ví dụ, một người dùng có thể đăng nhiều tin và một tin đăng có thể có nhiều hình ảnh:</w:t>
      </w:r>
    </w:p>
    <w:p w14:paraId="543A8749">
      <w:pPr>
        <w:pStyle w:val="28"/>
        <w:rPr>
          <w:rFonts w:ascii="Times New Roman" w:hAnsi="Times New Roman" w:cs="Times New Roman"/>
          <w:sz w:val="26"/>
          <w:szCs w:val="26"/>
        </w:rPr>
      </w:pPr>
      <w:r>
        <w:rPr>
          <w:rFonts w:ascii="Times New Roman" w:hAnsi="Times New Roman" w:cs="Times New Roman"/>
          <w:sz w:val="26"/>
          <w:szCs w:val="26"/>
        </w:rPr>
        <w:t>Việc chuẩn hóa dữ liệu giúp hạn chế trùng lặp, bảo đảm tính nhất quán và tạo điều kiện thuận lợi cho tìm kiếm, lọc và thống kê.</w:t>
      </w:r>
    </w:p>
    <w:p w14:paraId="549955D4">
      <w:pPr>
        <w:pStyle w:val="4"/>
        <w:numPr>
          <w:ilvl w:val="1"/>
          <w:numId w:val="12"/>
        </w:numPr>
        <w:rPr>
          <w:rFonts w:ascii="Times New Roman" w:hAnsi="Times New Roman" w:cs="Times New Roman"/>
          <w:color w:val="000000"/>
          <w:sz w:val="26"/>
          <w:szCs w:val="26"/>
        </w:rPr>
      </w:pPr>
      <w:r>
        <w:rPr>
          <w:rFonts w:ascii="Times New Roman" w:hAnsi="Times New Roman" w:cs="Times New Roman"/>
          <w:color w:val="000000"/>
          <w:sz w:val="26"/>
          <w:szCs w:val="26"/>
        </w:rPr>
        <w:t>Tìm kiếm và lọc thông tin</w:t>
      </w:r>
    </w:p>
    <w:p w14:paraId="05CFFC2B">
      <w:pPr>
        <w:pStyle w:val="28"/>
        <w:rPr>
          <w:rFonts w:ascii="Times New Roman" w:hAnsi="Times New Roman" w:cs="Times New Roman"/>
          <w:sz w:val="26"/>
          <w:szCs w:val="26"/>
        </w:rPr>
      </w:pPr>
      <w:r>
        <w:rPr>
          <w:rFonts w:ascii="Times New Roman" w:hAnsi="Times New Roman" w:cs="Times New Roman"/>
          <w:sz w:val="26"/>
          <w:szCs w:val="26"/>
        </w:rPr>
        <w:t>Một chức năng quan trọng của website là giúp người dùng tìm được bất động sản phù hợp. Hệ thống hỗ trợ tìm kiếm bằng từ khóa và lọc theo nhiều tiêu chí như:</w:t>
      </w:r>
    </w:p>
    <w:p w14:paraId="1F679406">
      <w:pPr>
        <w:numPr>
          <w:ilvl w:val="0"/>
          <w:numId w:val="13"/>
        </w:numPr>
        <w:spacing w:before="0" w:after="0"/>
        <w:rPr>
          <w:rFonts w:ascii="Times New Roman" w:hAnsi="Times New Roman" w:cs="Times New Roman"/>
          <w:sz w:val="26"/>
          <w:szCs w:val="26"/>
        </w:rPr>
      </w:pPr>
      <w:r>
        <w:rPr>
          <w:rFonts w:ascii="Times New Roman" w:hAnsi="Times New Roman" w:cs="Times New Roman"/>
          <w:sz w:val="26"/>
          <w:szCs w:val="26"/>
        </w:rPr>
        <w:t>Vị trí;</w:t>
      </w:r>
    </w:p>
    <w:p w14:paraId="57EDE7E5">
      <w:pPr>
        <w:numPr>
          <w:ilvl w:val="0"/>
          <w:numId w:val="13"/>
        </w:numPr>
        <w:spacing w:before="0" w:after="0"/>
        <w:rPr>
          <w:rFonts w:ascii="Times New Roman" w:hAnsi="Times New Roman" w:cs="Times New Roman"/>
          <w:sz w:val="26"/>
          <w:szCs w:val="26"/>
        </w:rPr>
      </w:pPr>
      <w:r>
        <w:rPr>
          <w:rFonts w:ascii="Times New Roman" w:hAnsi="Times New Roman" w:cs="Times New Roman"/>
          <w:sz w:val="26"/>
          <w:szCs w:val="26"/>
        </w:rPr>
        <w:t>Loại bất động sản;</w:t>
      </w:r>
    </w:p>
    <w:p w14:paraId="0D9FC197">
      <w:pPr>
        <w:numPr>
          <w:ilvl w:val="0"/>
          <w:numId w:val="13"/>
        </w:numPr>
        <w:spacing w:before="0" w:after="0"/>
        <w:rPr>
          <w:rFonts w:ascii="Times New Roman" w:hAnsi="Times New Roman" w:cs="Times New Roman"/>
          <w:sz w:val="26"/>
          <w:szCs w:val="26"/>
        </w:rPr>
      </w:pPr>
      <w:r>
        <w:rPr>
          <w:rFonts w:ascii="Times New Roman" w:hAnsi="Times New Roman" w:cs="Times New Roman"/>
          <w:sz w:val="26"/>
          <w:szCs w:val="26"/>
        </w:rPr>
        <w:t>Khoảng giá;</w:t>
      </w:r>
    </w:p>
    <w:p w14:paraId="51A91524">
      <w:pPr>
        <w:numPr>
          <w:ilvl w:val="0"/>
          <w:numId w:val="13"/>
        </w:numPr>
        <w:spacing w:before="0" w:after="0"/>
        <w:rPr>
          <w:rFonts w:ascii="Times New Roman" w:hAnsi="Times New Roman" w:cs="Times New Roman"/>
          <w:sz w:val="26"/>
          <w:szCs w:val="26"/>
        </w:rPr>
      </w:pPr>
      <w:r>
        <w:rPr>
          <w:rFonts w:ascii="Times New Roman" w:hAnsi="Times New Roman" w:cs="Times New Roman"/>
          <w:sz w:val="26"/>
          <w:szCs w:val="26"/>
        </w:rPr>
        <w:t>Diện tích;</w:t>
      </w:r>
    </w:p>
    <w:p w14:paraId="32F3FC0D">
      <w:pPr>
        <w:numPr>
          <w:ilvl w:val="0"/>
          <w:numId w:val="13"/>
        </w:numPr>
        <w:spacing w:before="0" w:after="0"/>
        <w:rPr>
          <w:rFonts w:ascii="Times New Roman" w:hAnsi="Times New Roman" w:cs="Times New Roman"/>
          <w:sz w:val="26"/>
          <w:szCs w:val="26"/>
        </w:rPr>
      </w:pPr>
      <w:r>
        <w:rPr>
          <w:rFonts w:ascii="Times New Roman" w:hAnsi="Times New Roman" w:cs="Times New Roman"/>
          <w:sz w:val="26"/>
          <w:szCs w:val="26"/>
        </w:rPr>
        <w:t>Số phòng;</w:t>
      </w:r>
    </w:p>
    <w:p w14:paraId="7BCFE00C">
      <w:pPr>
        <w:numPr>
          <w:ilvl w:val="0"/>
          <w:numId w:val="13"/>
        </w:numPr>
        <w:spacing w:before="0" w:after="280"/>
        <w:rPr>
          <w:rFonts w:ascii="Times New Roman" w:hAnsi="Times New Roman" w:cs="Times New Roman"/>
          <w:sz w:val="26"/>
          <w:szCs w:val="26"/>
        </w:rPr>
      </w:pPr>
      <w:r>
        <w:rPr>
          <w:rFonts w:ascii="Times New Roman" w:hAnsi="Times New Roman" w:cs="Times New Roman"/>
          <w:sz w:val="26"/>
          <w:szCs w:val="26"/>
        </w:rPr>
        <w:t>Hình thức mua hoặc thuê.</w:t>
      </w:r>
    </w:p>
    <w:p w14:paraId="1C78C9E0">
      <w:pPr>
        <w:pStyle w:val="28"/>
        <w:rPr>
          <w:rFonts w:ascii="Times New Roman" w:hAnsi="Times New Roman" w:cs="Times New Roman"/>
          <w:sz w:val="26"/>
          <w:szCs w:val="26"/>
        </w:rPr>
      </w:pPr>
      <w:r>
        <w:rPr>
          <w:rFonts w:ascii="Times New Roman" w:hAnsi="Times New Roman" w:cs="Times New Roman"/>
          <w:sz w:val="26"/>
          <w:szCs w:val="26"/>
        </w:rPr>
        <w:t>Một yêu cầu tìm kiếm có thể được biểu diễn:</w:t>
      </w:r>
    </w:p>
    <w:p w14:paraId="3AFF3C07">
      <w:pPr>
        <w:spacing w:after="80"/>
        <w:jc w:val="center"/>
        <w:rPr>
          <w:b/>
          <w:bCs/>
        </w:rPr>
      </w:pPr>
      <w:r>
        <w:rPr>
          <w:rFonts w:ascii="Cambria Math" w:hAnsi="Cambria Math" w:eastAsia="Cambria Math" w:cs="Cambria Math"/>
          <w:b/>
          <w:bCs/>
          <w:sz w:val="28"/>
          <w:szCs w:val="28"/>
        </w:rPr>
        <w:t>Q = (k, l, t, p_min, p_max, a_min, a_max)</w:t>
      </w:r>
    </w:p>
    <w:p w14:paraId="49C6B86F">
      <w:pPr>
        <w:rPr>
          <w:rFonts w:ascii="Times New Roman" w:hAnsi="Times New Roman" w:cs="Times New Roman"/>
          <w:sz w:val="26"/>
          <w:szCs w:val="26"/>
        </w:rPr>
      </w:pPr>
    </w:p>
    <w:p w14:paraId="2AACFE4D">
      <w:pPr>
        <w:spacing w:after="200"/>
        <w:jc w:val="both"/>
        <w:rPr>
          <w:rFonts w:ascii="Times New Roman" w:hAnsi="Times New Roman" w:cs="Times New Roman"/>
        </w:rPr>
      </w:pPr>
      <w:r>
        <w:rPr>
          <w:rFonts w:ascii="Times New Roman" w:hAnsi="Times New Roman" w:eastAsia="Times New Roman" w:cs="Times New Roman"/>
          <w:sz w:val="26"/>
          <w:szCs w:val="26"/>
        </w:rPr>
        <w:t>trong đó k là từ khóa, l là vị trí, t là loại hình, p là khoảng giá và a là khoảng diện tích. Kết quả trả về là những bất động sản thỏa mãn các tiêu chí đã chọn. Bộ lọc đa tiêu chí giúp thu hẹp kết quả, giảm thời gian tìm kiếm và nâng cao mức độ phù hợp.</w:t>
      </w:r>
    </w:p>
    <w:p w14:paraId="0C116CF5">
      <w:pPr>
        <w:pStyle w:val="28"/>
        <w:rPr>
          <w:rFonts w:ascii="Times New Roman" w:hAnsi="Times New Roman" w:cs="Times New Roman"/>
          <w:sz w:val="26"/>
          <w:szCs w:val="26"/>
        </w:rPr>
      </w:pPr>
      <w:r>
        <w:rPr>
          <w:rFonts w:ascii="Times New Roman" w:hAnsi="Times New Roman" w:cs="Times New Roman"/>
          <w:sz w:val="26"/>
          <w:szCs w:val="26"/>
        </w:rPr>
        <w:t>Kết quả trả về là những bất động sản thỏa mãn các tiêu chí đã chọn. Bộ lọc đa tiêu chí giúp thu hẹp kết quả, giảm thời gian tìm kiếm và nâng cao mức độ phù hợp.</w:t>
      </w:r>
    </w:p>
    <w:p w14:paraId="3B0E4141">
      <w:pPr>
        <w:pStyle w:val="4"/>
        <w:numPr>
          <w:ilvl w:val="1"/>
          <w:numId w:val="12"/>
        </w:numPr>
        <w:rPr>
          <w:rFonts w:ascii="Times New Roman" w:hAnsi="Times New Roman" w:cs="Times New Roman"/>
          <w:color w:val="000000"/>
          <w:sz w:val="26"/>
          <w:szCs w:val="26"/>
        </w:rPr>
      </w:pPr>
      <w:r>
        <w:rPr>
          <w:rFonts w:ascii="Times New Roman" w:hAnsi="Times New Roman" w:cs="Times New Roman"/>
          <w:color w:val="000000"/>
          <w:sz w:val="26"/>
          <w:szCs w:val="26"/>
        </w:rPr>
        <w:t>Thiết kế giao diện và trải nghiệm người dùng</w:t>
      </w:r>
    </w:p>
    <w:p w14:paraId="0E5FB423">
      <w:pPr>
        <w:pStyle w:val="28"/>
        <w:rPr>
          <w:rFonts w:ascii="Times New Roman" w:hAnsi="Times New Roman" w:cs="Times New Roman"/>
          <w:sz w:val="26"/>
          <w:szCs w:val="26"/>
        </w:rPr>
      </w:pPr>
      <w:r>
        <w:rPr>
          <w:rFonts w:ascii="Times New Roman" w:hAnsi="Times New Roman" w:cs="Times New Roman"/>
          <w:sz w:val="26"/>
          <w:szCs w:val="26"/>
        </w:rPr>
        <w:t>Giao diện được xây dựng theo hướng trực quan, đơn giản và dễ sử dụng. Các thông tin ảnh hưởng trực tiếp đến quyết định của khách hàng như giá, vị trí, diện tích, số phòng và hình ảnh được ưu tiên hiển thị.</w:t>
      </w:r>
    </w:p>
    <w:p w14:paraId="68D1FDB7">
      <w:pPr>
        <w:pStyle w:val="28"/>
        <w:rPr>
          <w:rFonts w:ascii="Times New Roman" w:hAnsi="Times New Roman" w:cs="Times New Roman"/>
          <w:sz w:val="26"/>
          <w:szCs w:val="26"/>
        </w:rPr>
      </w:pPr>
      <w:r>
        <w:rPr>
          <w:rFonts w:ascii="Times New Roman" w:hAnsi="Times New Roman" w:cs="Times New Roman"/>
          <w:sz w:val="26"/>
          <w:szCs w:val="26"/>
        </w:rPr>
        <w:t>Quy trình sử dụng cơ bản gồm:</w:t>
      </w:r>
    </w:p>
    <w:p w14:paraId="418710A3">
      <w:pPr>
        <w:spacing w:after="160"/>
        <w:jc w:val="center"/>
        <w:rPr>
          <w:rFonts w:ascii="Times New Roman" w:hAnsi="Times New Roman" w:cs="Times New Roman"/>
          <w:b/>
          <w:bCs/>
        </w:rPr>
      </w:pPr>
      <w:r>
        <w:rPr>
          <w:rFonts w:ascii="Times New Roman" w:hAnsi="Times New Roman" w:eastAsia="Times New Roman" w:cs="Times New Roman"/>
          <w:b/>
          <w:bCs/>
          <w:i/>
          <w:iCs/>
          <w:sz w:val="26"/>
          <w:szCs w:val="26"/>
        </w:rPr>
        <w:t>Truy cập → Tìm kiếm → Lọc → Xem chi tiết → Liên hệ</w:t>
      </w:r>
    </w:p>
    <w:p w14:paraId="51078102">
      <w:pPr>
        <w:pStyle w:val="28"/>
        <w:rPr>
          <w:rFonts w:ascii="Times New Roman" w:hAnsi="Times New Roman" w:cs="Times New Roman"/>
          <w:sz w:val="26"/>
          <w:szCs w:val="26"/>
        </w:rPr>
      </w:pPr>
      <w:r>
        <w:rPr>
          <w:rFonts w:ascii="Times New Roman" w:hAnsi="Times New Roman" w:cs="Times New Roman"/>
          <w:sz w:val="26"/>
          <w:szCs w:val="26"/>
        </w:rPr>
        <w:t>Website được thiết kế thích ứng với máy tính, máy tính bảng và điện thoại. Các nút chức năng phải rõ ràng, màu sắc thống nhất và nội dung dễ đọc. Việc giảm số bước thao tác giúp người dùng tiếp cận thông tin nhanh hơn.</w:t>
      </w:r>
    </w:p>
    <w:p w14:paraId="3A503166">
      <w:pPr>
        <w:pStyle w:val="4"/>
        <w:numPr>
          <w:ilvl w:val="1"/>
          <w:numId w:val="12"/>
        </w:numPr>
        <w:rPr>
          <w:rFonts w:ascii="Times New Roman" w:hAnsi="Times New Roman" w:cs="Times New Roman"/>
          <w:color w:val="000000"/>
          <w:sz w:val="26"/>
          <w:szCs w:val="26"/>
        </w:rPr>
      </w:pPr>
      <w:r>
        <w:rPr>
          <w:rFonts w:ascii="Times New Roman" w:hAnsi="Times New Roman" w:cs="Times New Roman"/>
          <w:color w:val="000000"/>
          <w:sz w:val="26"/>
          <w:szCs w:val="26"/>
        </w:rPr>
        <w:t>Bảo mật hệ thống</w:t>
      </w:r>
    </w:p>
    <w:p w14:paraId="609CAB86">
      <w:pPr>
        <w:pStyle w:val="28"/>
        <w:rPr>
          <w:rFonts w:ascii="Times New Roman" w:hAnsi="Times New Roman" w:cs="Times New Roman"/>
          <w:sz w:val="26"/>
          <w:szCs w:val="26"/>
        </w:rPr>
      </w:pPr>
      <w:r>
        <w:rPr>
          <w:rFonts w:ascii="Times New Roman" w:hAnsi="Times New Roman" w:cs="Times New Roman"/>
          <w:sz w:val="26"/>
          <w:szCs w:val="26"/>
        </w:rPr>
        <w:t>Do website lưu trữ tài khoản và thông tin liên hệ, hệ thống cần áp dụng các biện pháp bảo mật cơ bản:</w:t>
      </w:r>
    </w:p>
    <w:p w14:paraId="3B152198">
      <w:pPr>
        <w:numPr>
          <w:ilvl w:val="0"/>
          <w:numId w:val="14"/>
        </w:numPr>
        <w:spacing w:before="0" w:after="0"/>
        <w:rPr>
          <w:rFonts w:ascii="Times New Roman" w:hAnsi="Times New Roman" w:cs="Times New Roman"/>
          <w:sz w:val="26"/>
          <w:szCs w:val="26"/>
        </w:rPr>
      </w:pPr>
      <w:r>
        <w:rPr>
          <w:rFonts w:ascii="Times New Roman" w:hAnsi="Times New Roman" w:cs="Times New Roman"/>
          <w:sz w:val="26"/>
          <w:szCs w:val="26"/>
        </w:rPr>
        <w:t>Xác thực người dùng;</w:t>
      </w:r>
    </w:p>
    <w:p w14:paraId="758A6A78">
      <w:pPr>
        <w:numPr>
          <w:ilvl w:val="0"/>
          <w:numId w:val="14"/>
        </w:numPr>
        <w:spacing w:before="0" w:after="0"/>
        <w:rPr>
          <w:rFonts w:ascii="Times New Roman" w:hAnsi="Times New Roman" w:cs="Times New Roman"/>
          <w:sz w:val="26"/>
          <w:szCs w:val="26"/>
        </w:rPr>
      </w:pPr>
      <w:r>
        <w:rPr>
          <w:rFonts w:ascii="Times New Roman" w:hAnsi="Times New Roman" w:cs="Times New Roman"/>
          <w:sz w:val="26"/>
          <w:szCs w:val="26"/>
        </w:rPr>
        <w:t>Phân quyền người xem, người đăng và quản trị viên;</w:t>
      </w:r>
    </w:p>
    <w:p w14:paraId="272870F6">
      <w:pPr>
        <w:numPr>
          <w:ilvl w:val="0"/>
          <w:numId w:val="14"/>
        </w:numPr>
        <w:spacing w:before="0" w:after="0"/>
        <w:rPr>
          <w:rFonts w:ascii="Times New Roman" w:hAnsi="Times New Roman" w:cs="Times New Roman"/>
          <w:sz w:val="26"/>
          <w:szCs w:val="26"/>
        </w:rPr>
      </w:pPr>
      <w:r>
        <w:rPr>
          <w:rFonts w:ascii="Times New Roman" w:hAnsi="Times New Roman" w:cs="Times New Roman"/>
          <w:sz w:val="26"/>
          <w:szCs w:val="26"/>
        </w:rPr>
        <w:t>Mã hóa mật khẩu;</w:t>
      </w:r>
    </w:p>
    <w:p w14:paraId="3826E5C4">
      <w:pPr>
        <w:numPr>
          <w:ilvl w:val="0"/>
          <w:numId w:val="14"/>
        </w:numPr>
        <w:spacing w:before="0" w:after="0"/>
        <w:rPr>
          <w:rFonts w:ascii="Times New Roman" w:hAnsi="Times New Roman" w:cs="Times New Roman"/>
          <w:sz w:val="26"/>
          <w:szCs w:val="26"/>
        </w:rPr>
      </w:pPr>
      <w:r>
        <w:rPr>
          <w:rFonts w:ascii="Times New Roman" w:hAnsi="Times New Roman" w:cs="Times New Roman"/>
          <w:sz w:val="26"/>
          <w:szCs w:val="26"/>
        </w:rPr>
        <w:t>Kiểm tra dữ liệu đầu vào;</w:t>
      </w:r>
    </w:p>
    <w:p w14:paraId="740EFB54">
      <w:pPr>
        <w:numPr>
          <w:ilvl w:val="0"/>
          <w:numId w:val="14"/>
        </w:numPr>
        <w:spacing w:before="0" w:after="0"/>
        <w:rPr>
          <w:rFonts w:ascii="Times New Roman" w:hAnsi="Times New Roman" w:cs="Times New Roman"/>
          <w:sz w:val="26"/>
          <w:szCs w:val="26"/>
        </w:rPr>
      </w:pPr>
      <w:r>
        <w:rPr>
          <w:rFonts w:ascii="Times New Roman" w:hAnsi="Times New Roman" w:cs="Times New Roman"/>
          <w:sz w:val="26"/>
          <w:szCs w:val="26"/>
        </w:rPr>
        <w:t>Kiểm soát hình ảnh tải lên;</w:t>
      </w:r>
    </w:p>
    <w:p w14:paraId="48AE6FFE">
      <w:pPr>
        <w:numPr>
          <w:ilvl w:val="0"/>
          <w:numId w:val="14"/>
        </w:numPr>
        <w:spacing w:before="0" w:after="0"/>
        <w:rPr>
          <w:rFonts w:ascii="Times New Roman" w:hAnsi="Times New Roman" w:cs="Times New Roman"/>
          <w:sz w:val="26"/>
          <w:szCs w:val="26"/>
        </w:rPr>
      </w:pPr>
      <w:r>
        <w:rPr>
          <w:rFonts w:ascii="Times New Roman" w:hAnsi="Times New Roman" w:cs="Times New Roman"/>
          <w:sz w:val="26"/>
          <w:szCs w:val="26"/>
        </w:rPr>
        <w:t>Ngăn chặn truy cập trái phép;</w:t>
      </w:r>
    </w:p>
    <w:p w14:paraId="1B49C173">
      <w:pPr>
        <w:numPr>
          <w:ilvl w:val="0"/>
          <w:numId w:val="14"/>
        </w:numPr>
        <w:spacing w:before="0" w:after="0"/>
        <w:rPr>
          <w:rFonts w:ascii="Times New Roman" w:hAnsi="Times New Roman" w:cs="Times New Roman"/>
          <w:sz w:val="26"/>
          <w:szCs w:val="26"/>
        </w:rPr>
      </w:pPr>
      <w:r>
        <w:rPr>
          <w:rFonts w:ascii="Times New Roman" w:hAnsi="Times New Roman" w:cs="Times New Roman"/>
          <w:sz w:val="26"/>
          <w:szCs w:val="26"/>
        </w:rPr>
        <w:t>Bảo vệ thông tin cá nhân;</w:t>
      </w:r>
    </w:p>
    <w:p w14:paraId="2B13084C">
      <w:pPr>
        <w:numPr>
          <w:ilvl w:val="0"/>
          <w:numId w:val="14"/>
        </w:numPr>
        <w:spacing w:before="0" w:after="280"/>
        <w:rPr>
          <w:rFonts w:ascii="Times New Roman" w:hAnsi="Times New Roman" w:cs="Times New Roman"/>
          <w:sz w:val="26"/>
          <w:szCs w:val="26"/>
        </w:rPr>
      </w:pPr>
      <w:r>
        <w:rPr>
          <w:rFonts w:ascii="Times New Roman" w:hAnsi="Times New Roman" w:cs="Times New Roman"/>
          <w:sz w:val="26"/>
          <w:szCs w:val="26"/>
        </w:rPr>
        <w:t>Sao lưu dữ liệu định kỳ.</w:t>
      </w:r>
    </w:p>
    <w:p w14:paraId="721B2580">
      <w:pPr>
        <w:pStyle w:val="28"/>
        <w:rPr>
          <w:rFonts w:ascii="Times New Roman" w:hAnsi="Times New Roman" w:cs="Times New Roman"/>
          <w:sz w:val="26"/>
          <w:szCs w:val="26"/>
        </w:rPr>
      </w:pPr>
      <w:r>
        <w:rPr>
          <w:rFonts w:ascii="Times New Roman" w:hAnsi="Times New Roman" w:cs="Times New Roman"/>
          <w:sz w:val="26"/>
          <w:szCs w:val="26"/>
        </w:rPr>
        <w:t>Bên cạnh bảo mật kỹ thuật, hệ thống cần có cơ chế kiểm duyệt để hạn chế tin giả, tin trùng hoặc tin không còn hiệu lực.</w:t>
      </w:r>
    </w:p>
    <w:p w14:paraId="72B8CEC9">
      <w:pPr>
        <w:pStyle w:val="3"/>
        <w:numPr>
          <w:ilvl w:val="0"/>
          <w:numId w:val="0"/>
        </w:numPr>
        <w:ind w:left="576" w:right="0" w:hanging="576"/>
        <w:jc w:val="left"/>
      </w:pPr>
      <w:r>
        <w:rPr>
          <w:rFonts w:ascii="Times New Roman" w:hAnsi="Times New Roman" w:cs="Times New Roman"/>
          <w:sz w:val="26"/>
          <w:szCs w:val="26"/>
        </w:rPr>
        <w:t>2.7 Cơ sở lý luận và thực tiễn</w:t>
      </w:r>
    </w:p>
    <w:p w14:paraId="46331B37">
      <w:pPr>
        <w:pStyle w:val="28"/>
        <w:rPr>
          <w:rFonts w:ascii="Times New Roman" w:hAnsi="Times New Roman" w:cs="Times New Roman"/>
          <w:sz w:val="26"/>
          <w:szCs w:val="26"/>
        </w:rPr>
      </w:pPr>
      <w:r>
        <w:rPr>
          <w:rFonts w:ascii="Times New Roman" w:hAnsi="Times New Roman" w:cs="Times New Roman"/>
          <w:sz w:val="26"/>
          <w:szCs w:val="26"/>
        </w:rPr>
        <w:t>Thông tin bất động sản hiện được đăng tải trên nhiều nền tảng khác nhau. Tuy nhiên, người dùng thường gặp các vấn đề như tin trùng lặp, thông tin thiếu chính xác, giá không rõ ràng, khó so sánh và khó liên hệ đúng người đăng.</w:t>
      </w:r>
    </w:p>
    <w:p w14:paraId="3D94C445">
      <w:pPr>
        <w:pStyle w:val="28"/>
        <w:rPr>
          <w:rFonts w:ascii="Times New Roman" w:hAnsi="Times New Roman" w:cs="Times New Roman"/>
          <w:sz w:val="26"/>
          <w:szCs w:val="26"/>
        </w:rPr>
      </w:pPr>
      <w:r>
        <w:rPr>
          <w:rFonts w:ascii="Times New Roman" w:hAnsi="Times New Roman" w:cs="Times New Roman"/>
          <w:sz w:val="26"/>
          <w:szCs w:val="26"/>
        </w:rPr>
        <w:t>Từ thực tế đó, việc xây dựng một website có dữ liệu tập trung, cấu trúc rõ ràng và bộ lọc phù hợp là cần thiết. Hệ thống giúp người mua hoặc người thuê tiết kiệm thời gian tìm kiếm, đồng thời giúp người bán tiếp cận đúng nhóm khách hàng.</w:t>
      </w:r>
    </w:p>
    <w:p w14:paraId="4F9E3C89">
      <w:pPr>
        <w:pStyle w:val="28"/>
        <w:rPr>
          <w:rFonts w:ascii="Times New Roman" w:hAnsi="Times New Roman" w:cs="Times New Roman"/>
          <w:sz w:val="26"/>
          <w:szCs w:val="26"/>
        </w:rPr>
      </w:pPr>
      <w:r>
        <w:rPr>
          <w:rFonts w:ascii="Times New Roman" w:hAnsi="Times New Roman" w:cs="Times New Roman"/>
          <w:sz w:val="26"/>
          <w:szCs w:val="26"/>
        </w:rPr>
        <w:t>Đồ án hướng đến ba nhóm người dùng:</w:t>
      </w:r>
    </w:p>
    <w:p w14:paraId="0F51B01A">
      <w:pPr>
        <w:numPr>
          <w:ilvl w:val="0"/>
          <w:numId w:val="15"/>
        </w:numPr>
        <w:spacing w:before="0" w:after="0"/>
        <w:rPr>
          <w:rFonts w:ascii="Times New Roman" w:hAnsi="Times New Roman" w:cs="Times New Roman"/>
          <w:sz w:val="26"/>
          <w:szCs w:val="26"/>
        </w:rPr>
      </w:pPr>
      <w:r>
        <w:rPr>
          <w:rFonts w:ascii="Times New Roman" w:hAnsi="Times New Roman" w:cs="Times New Roman"/>
          <w:sz w:val="26"/>
          <w:szCs w:val="26"/>
        </w:rPr>
        <w:t>Người mua hoặc thuê bất động sản;</w:t>
      </w:r>
    </w:p>
    <w:p w14:paraId="66B004B2">
      <w:pPr>
        <w:numPr>
          <w:ilvl w:val="0"/>
          <w:numId w:val="15"/>
        </w:numPr>
        <w:spacing w:before="0" w:after="0"/>
        <w:rPr>
          <w:rFonts w:ascii="Times New Roman" w:hAnsi="Times New Roman" w:cs="Times New Roman"/>
          <w:sz w:val="26"/>
          <w:szCs w:val="26"/>
        </w:rPr>
      </w:pPr>
      <w:r>
        <w:rPr>
          <w:rFonts w:ascii="Times New Roman" w:hAnsi="Times New Roman" w:cs="Times New Roman"/>
          <w:sz w:val="26"/>
          <w:szCs w:val="26"/>
        </w:rPr>
        <w:t>Người bán, cho thuê hoặc môi giới;</w:t>
      </w:r>
    </w:p>
    <w:p w14:paraId="039E736C">
      <w:pPr>
        <w:numPr>
          <w:ilvl w:val="0"/>
          <w:numId w:val="15"/>
        </w:numPr>
        <w:spacing w:before="0" w:after="280"/>
        <w:rPr>
          <w:rFonts w:ascii="Times New Roman" w:hAnsi="Times New Roman" w:cs="Times New Roman"/>
          <w:sz w:val="26"/>
          <w:szCs w:val="26"/>
        </w:rPr>
      </w:pPr>
      <w:r>
        <w:rPr>
          <w:rFonts w:ascii="Times New Roman" w:hAnsi="Times New Roman" w:cs="Times New Roman"/>
          <w:sz w:val="26"/>
          <w:szCs w:val="26"/>
        </w:rPr>
        <w:t>Quản trị viên hệ thống.</w:t>
      </w:r>
    </w:p>
    <w:p w14:paraId="5751F0C2">
      <w:pPr>
        <w:pStyle w:val="28"/>
        <w:rPr>
          <w:rFonts w:ascii="Times New Roman" w:hAnsi="Times New Roman" w:cs="Times New Roman"/>
          <w:sz w:val="26"/>
          <w:szCs w:val="26"/>
        </w:rPr>
      </w:pPr>
      <w:r>
        <w:rPr>
          <w:rFonts w:ascii="Times New Roman" w:hAnsi="Times New Roman" w:cs="Times New Roman"/>
          <w:sz w:val="26"/>
          <w:szCs w:val="26"/>
        </w:rPr>
        <w:t>Mỗi nhóm được cung cấp chức năng và quyền truy cập phù hợp. Người mua có thể tìm kiếm và liên hệ; người bán có thể đăng và quản lý tin; quản trị viên có thể kiểm duyệt nội dung và quản lý tài khoản.</w:t>
      </w:r>
    </w:p>
    <w:p w14:paraId="411CA990">
      <w:pPr>
        <w:pStyle w:val="28"/>
        <w:rPr>
          <w:rFonts w:ascii="Times New Roman" w:hAnsi="Times New Roman" w:cs="Times New Roman"/>
          <w:sz w:val="26"/>
          <w:szCs w:val="26"/>
        </w:rPr>
      </w:pPr>
      <w:r>
        <w:rPr>
          <w:rFonts w:ascii="Times New Roman" w:hAnsi="Times New Roman" w:cs="Times New Roman"/>
          <w:sz w:val="26"/>
          <w:szCs w:val="26"/>
        </w:rPr>
        <w:t>Cơ sở lý luận của giải pháp được thể hiện qua mối quan hệ:</w:t>
      </w:r>
    </w:p>
    <w:p w14:paraId="3B39EAA0">
      <w:pPr>
        <w:spacing w:after="200"/>
        <w:jc w:val="center"/>
        <w:rPr>
          <w:rFonts w:ascii="Times New Roman" w:hAnsi="Times New Roman" w:eastAsia="Times New Roman" w:cs="Times New Roman"/>
          <w:b/>
          <w:bCs/>
          <w:i/>
          <w:sz w:val="26"/>
          <w:szCs w:val="26"/>
          <w:highlight w:val="none"/>
        </w:rPr>
      </w:pPr>
      <w:r>
        <w:rPr>
          <w:rFonts w:ascii="Times New Roman" w:hAnsi="Times New Roman" w:eastAsia="Times New Roman" w:cs="Times New Roman"/>
          <w:b/>
          <w:bCs/>
          <w:i/>
          <w:iCs/>
          <w:sz w:val="26"/>
          <w:szCs w:val="26"/>
        </w:rPr>
        <w:t>Chất lượng hệ thống = Chất lượng dữ liệu + Khả năng tìm kiếm + Trải nghiệm người dùng + Độ tin cậy</w:t>
      </w:r>
    </w:p>
    <w:p w14:paraId="3E07FF12">
      <w:pPr>
        <w:spacing w:after="200"/>
        <w:jc w:val="center"/>
        <w:rPr>
          <w:rFonts w:ascii="Times New Roman" w:hAnsi="Times New Roman" w:cs="Times New Roman"/>
          <w:b/>
          <w:bCs/>
          <w:sz w:val="26"/>
          <w:szCs w:val="26"/>
        </w:rPr>
      </w:pPr>
    </w:p>
    <w:p w14:paraId="39BD50A2">
      <w:pPr>
        <w:pStyle w:val="28"/>
        <w:rPr>
          <w:rFonts w:ascii="Times New Roman" w:hAnsi="Times New Roman" w:cs="Times New Roman"/>
          <w:sz w:val="26"/>
          <w:szCs w:val="26"/>
        </w:rPr>
      </w:pPr>
      <w:r>
        <w:rPr>
          <w:rFonts w:ascii="Times New Roman" w:hAnsi="Times New Roman" w:cs="Times New Roman"/>
          <w:sz w:val="26"/>
          <w:szCs w:val="26"/>
        </w:rPr>
        <w:t>Một website có giao diện đẹp nhưng dữ liệu không chính xác sẽ không tạo được niềm tin. Ngược lại, dữ liệu đầy đủ nhưng khó tìm kiếm cũng không đáp ứng tốt nhu cầu. Vì vậy, đồ án tập trung đồng thời vào tổ chức dữ liệu, xây dựng bộ lọc, thiết kế giao diện và quản lý nội dung.</w:t>
      </w:r>
    </w:p>
    <w:p w14:paraId="03618207">
      <w:pPr>
        <w:pStyle w:val="3"/>
        <w:numPr>
          <w:ilvl w:val="1"/>
          <w:numId w:val="16"/>
        </w:numPr>
        <w:jc w:val="left"/>
        <w:rPr>
          <w:rFonts w:ascii="Times New Roman" w:hAnsi="Times New Roman" w:cs="Times New Roman"/>
          <w:sz w:val="26"/>
          <w:szCs w:val="26"/>
        </w:rPr>
      </w:pPr>
      <w:r>
        <w:rPr>
          <w:rFonts w:ascii="Times New Roman" w:hAnsi="Times New Roman" w:cs="Times New Roman"/>
          <w:sz w:val="26"/>
          <w:szCs w:val="26"/>
        </w:rPr>
        <w:t>Giả thiết khoa học</w:t>
      </w:r>
    </w:p>
    <w:p w14:paraId="47E306B3">
      <w:pPr>
        <w:pStyle w:val="28"/>
        <w:rPr>
          <w:rFonts w:ascii="Times New Roman" w:hAnsi="Times New Roman" w:cs="Times New Roman"/>
          <w:sz w:val="26"/>
          <w:szCs w:val="26"/>
        </w:rPr>
      </w:pPr>
      <w:r>
        <w:rPr>
          <w:rFonts w:ascii="Times New Roman" w:hAnsi="Times New Roman" w:cs="Times New Roman"/>
          <w:sz w:val="26"/>
          <w:szCs w:val="26"/>
        </w:rPr>
        <w:t>Giả thiết chính của đồ án được phát biểu như sau:</w:t>
      </w:r>
    </w:p>
    <w:p w14:paraId="0B7E3A14">
      <w:pPr>
        <w:pStyle w:val="28"/>
        <w:rPr>
          <w:rFonts w:ascii="Times New Roman" w:hAnsi="Times New Roman" w:cs="Times New Roman"/>
          <w:sz w:val="26"/>
          <w:szCs w:val="26"/>
        </w:rPr>
      </w:pPr>
      <w:r>
        <w:rPr>
          <w:rFonts w:ascii="Times New Roman" w:hAnsi="Times New Roman" w:cs="Times New Roman"/>
          <w:sz w:val="26"/>
          <w:szCs w:val="26"/>
        </w:rPr>
        <w:t>Việc xây dựng website bất động sản với dữ liệu được chuẩn hóa, bộ lọc đa tiêu chí và giao diện thân thiện sẽ giúp người dùng tìm kiếm nhanh hơn, nâng cao độ chính xác của kết quả và cải thiện khả năng kết nối giữa người mua với người bán.</w:t>
      </w:r>
    </w:p>
    <w:p w14:paraId="39C520FB">
      <w:pPr>
        <w:pStyle w:val="28"/>
        <w:rPr>
          <w:rFonts w:ascii="Times New Roman" w:hAnsi="Times New Roman" w:cs="Times New Roman"/>
          <w:sz w:val="26"/>
          <w:szCs w:val="26"/>
        </w:rPr>
      </w:pPr>
      <w:r>
        <w:rPr>
          <w:rFonts w:ascii="Times New Roman" w:hAnsi="Times New Roman" w:cs="Times New Roman"/>
          <w:sz w:val="26"/>
          <w:szCs w:val="26"/>
        </w:rPr>
        <w:t>Từ giả thiết tổng quát, đồ án đưa ra một số giả thiết cụ thể:</w:t>
      </w:r>
    </w:p>
    <w:p w14:paraId="7C631604">
      <w:pPr>
        <w:numPr>
          <w:ilvl w:val="0"/>
          <w:numId w:val="17"/>
        </w:numPr>
        <w:spacing w:before="0" w:after="0"/>
        <w:rPr>
          <w:rFonts w:ascii="Times New Roman" w:hAnsi="Times New Roman" w:cs="Times New Roman"/>
          <w:sz w:val="26"/>
          <w:szCs w:val="26"/>
        </w:rPr>
      </w:pPr>
      <w:r>
        <w:rPr>
          <w:rFonts w:ascii="Times New Roman" w:hAnsi="Times New Roman" w:cs="Times New Roman"/>
          <w:sz w:val="26"/>
          <w:szCs w:val="26"/>
        </w:rPr>
        <w:t>Bộ lọc theo vị trí, giá và diện tích giúp người dùng tìm kiếm hiệu quả hơn so với chỉ sử dụng từ khóa;</w:t>
      </w:r>
    </w:p>
    <w:p w14:paraId="1A2F332B">
      <w:pPr>
        <w:numPr>
          <w:ilvl w:val="0"/>
          <w:numId w:val="17"/>
        </w:numPr>
        <w:spacing w:before="0" w:after="0"/>
        <w:rPr>
          <w:rFonts w:ascii="Times New Roman" w:hAnsi="Times New Roman" w:cs="Times New Roman"/>
          <w:sz w:val="26"/>
          <w:szCs w:val="26"/>
        </w:rPr>
      </w:pPr>
      <w:r>
        <w:rPr>
          <w:rFonts w:ascii="Times New Roman" w:hAnsi="Times New Roman" w:cs="Times New Roman"/>
          <w:sz w:val="26"/>
          <w:szCs w:val="26"/>
        </w:rPr>
        <w:t>Chuẩn hóa thông tin tin đăng giúp tăng độ chính xác của kết quả;</w:t>
      </w:r>
    </w:p>
    <w:p w14:paraId="0612DED4">
      <w:pPr>
        <w:numPr>
          <w:ilvl w:val="0"/>
          <w:numId w:val="17"/>
        </w:numPr>
        <w:spacing w:before="0" w:after="0"/>
        <w:rPr>
          <w:rFonts w:ascii="Times New Roman" w:hAnsi="Times New Roman" w:cs="Times New Roman"/>
          <w:sz w:val="26"/>
          <w:szCs w:val="26"/>
        </w:rPr>
      </w:pPr>
      <w:r>
        <w:rPr>
          <w:rFonts w:ascii="Times New Roman" w:hAnsi="Times New Roman" w:cs="Times New Roman"/>
          <w:sz w:val="26"/>
          <w:szCs w:val="26"/>
        </w:rPr>
        <w:t>Hiển thị rõ giá, vị trí và diện tích giúp người dùng dễ so sánh;</w:t>
      </w:r>
    </w:p>
    <w:p w14:paraId="7C853C65">
      <w:pPr>
        <w:numPr>
          <w:ilvl w:val="0"/>
          <w:numId w:val="17"/>
        </w:numPr>
        <w:spacing w:before="0" w:after="0"/>
        <w:rPr>
          <w:rFonts w:ascii="Times New Roman" w:hAnsi="Times New Roman" w:cs="Times New Roman"/>
          <w:sz w:val="26"/>
          <w:szCs w:val="26"/>
        </w:rPr>
      </w:pPr>
      <w:r>
        <w:rPr>
          <w:rFonts w:ascii="Times New Roman" w:hAnsi="Times New Roman" w:cs="Times New Roman"/>
          <w:sz w:val="26"/>
          <w:szCs w:val="26"/>
        </w:rPr>
        <w:t>Giao diện thích ứng giúp tăng khả năng sử dụng trên thiết bị di động;</w:t>
      </w:r>
    </w:p>
    <w:p w14:paraId="569FCD5A">
      <w:pPr>
        <w:numPr>
          <w:ilvl w:val="0"/>
          <w:numId w:val="17"/>
        </w:numPr>
        <w:spacing w:before="0" w:after="0"/>
        <w:rPr>
          <w:rFonts w:ascii="Times New Roman" w:hAnsi="Times New Roman" w:cs="Times New Roman"/>
          <w:sz w:val="26"/>
          <w:szCs w:val="26"/>
        </w:rPr>
      </w:pPr>
      <w:r>
        <w:rPr>
          <w:rFonts w:ascii="Times New Roman" w:hAnsi="Times New Roman" w:cs="Times New Roman"/>
          <w:sz w:val="26"/>
          <w:szCs w:val="26"/>
        </w:rPr>
        <w:t>Kiểm duyệt nội dung giúp giảm tin sai, tin trùng và tin hết hiệu lực;</w:t>
      </w:r>
    </w:p>
    <w:p w14:paraId="5BC34682">
      <w:pPr>
        <w:numPr>
          <w:ilvl w:val="0"/>
          <w:numId w:val="17"/>
        </w:numPr>
        <w:spacing w:before="0" w:after="280"/>
        <w:rPr>
          <w:rFonts w:ascii="Times New Roman" w:hAnsi="Times New Roman" w:cs="Times New Roman"/>
          <w:sz w:val="26"/>
          <w:szCs w:val="26"/>
        </w:rPr>
      </w:pPr>
      <w:r>
        <w:rPr>
          <w:rFonts w:ascii="Times New Roman" w:hAnsi="Times New Roman" w:cs="Times New Roman"/>
          <w:sz w:val="26"/>
          <w:szCs w:val="26"/>
        </w:rPr>
        <w:t>Chức năng liên hệ và lưu tin giúp tăng khả năng kết nối giữa các bên.</w:t>
      </w:r>
    </w:p>
    <w:p w14:paraId="486C2489">
      <w:pPr>
        <w:pStyle w:val="28"/>
        <w:rPr>
          <w:rFonts w:ascii="Times New Roman" w:hAnsi="Times New Roman" w:cs="Times New Roman"/>
          <w:sz w:val="26"/>
          <w:szCs w:val="26"/>
        </w:rPr>
      </w:pPr>
      <w:r>
        <w:rPr>
          <w:rFonts w:ascii="Times New Roman" w:hAnsi="Times New Roman" w:cs="Times New Roman"/>
          <w:sz w:val="26"/>
          <w:szCs w:val="26"/>
        </w:rPr>
        <w:t>Trong phạm vi đồ án, các giả thiết này được sử dụng để định hướng thiết kế và đánh giá hệ thống. Nếu chưa thực hiện khảo sát với số lượng người dùng đủ lớn, kết quả chỉ nên được xem là đánh giá thử nghiệm, chưa phải kết luận thống kê rộng rãi.</w:t>
      </w:r>
    </w:p>
    <w:p w14:paraId="29EC4747">
      <w:pPr>
        <w:pStyle w:val="3"/>
        <w:numPr>
          <w:ilvl w:val="1"/>
          <w:numId w:val="16"/>
        </w:numPr>
        <w:rPr>
          <w:rFonts w:ascii="Times New Roman" w:hAnsi="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cs="Times New Roman"/>
          <w:sz w:val="26"/>
          <w:szCs w:val="26"/>
        </w:rPr>
        <w:t>Phương pháp nghiên cứu</w:t>
      </w:r>
    </w:p>
    <w:p w14:paraId="18C60C1A">
      <w:pPr>
        <w:pStyle w:val="4"/>
        <w:numPr>
          <w:ilvl w:val="2"/>
          <w:numId w:val="16"/>
        </w:numPr>
        <w:rPr>
          <w:rFonts w:ascii="Times New Roman" w:hAnsi="Times New Roman" w:cs="Times New Roman"/>
          <w:color w:val="000000"/>
          <w:sz w:val="26"/>
          <w:szCs w:val="26"/>
        </w:rPr>
      </w:pPr>
      <w:r>
        <w:rPr>
          <w:rFonts w:ascii="Times New Roman" w:hAnsi="Times New Roman" w:cs="Times New Roman"/>
          <w:color w:val="000000"/>
          <w:sz w:val="26"/>
          <w:szCs w:val="26"/>
        </w:rPr>
        <w:t>Nghiên cứu tài liệu</w:t>
      </w:r>
    </w:p>
    <w:p w14:paraId="1796D4D3">
      <w:pPr>
        <w:pStyle w:val="28"/>
        <w:rPr>
          <w:rFonts w:ascii="Times New Roman" w:hAnsi="Times New Roman" w:cs="Times New Roman"/>
          <w:color w:val="000000"/>
          <w:sz w:val="26"/>
          <w:szCs w:val="26"/>
        </w:rPr>
      </w:pPr>
      <w:r>
        <w:rPr>
          <w:rFonts w:ascii="Times New Roman" w:hAnsi="Times New Roman" w:cs="Times New Roman"/>
          <w:color w:val="000000"/>
          <w:sz w:val="26"/>
          <w:szCs w:val="26"/>
        </w:rPr>
        <w:t>Đồ án tiến hành thu thập và nghiên cứu tài liệu về phát triển ứng dụng web, cơ sở dữ liệu, thiết kế UI/UX, bảo mật và kiểm thử phần mềm. Phương pháp này giúp hình thành nền tảng lý thuyết và lựa chọn giải pháp kỹ thuật phù hợp.</w:t>
      </w:r>
    </w:p>
    <w:p w14:paraId="2AC8EBDF">
      <w:pPr>
        <w:pStyle w:val="4"/>
        <w:numPr>
          <w:ilvl w:val="2"/>
          <w:numId w:val="16"/>
        </w:numPr>
        <w:rPr>
          <w:rFonts w:ascii="Times New Roman" w:hAnsi="Times New Roman" w:cs="Times New Roman"/>
          <w:color w:val="000000"/>
          <w:sz w:val="26"/>
          <w:szCs w:val="26"/>
        </w:rPr>
      </w:pPr>
      <w:r>
        <w:rPr>
          <w:rFonts w:ascii="Times New Roman" w:hAnsi="Times New Roman" w:cs="Times New Roman"/>
          <w:color w:val="000000"/>
          <w:sz w:val="26"/>
          <w:szCs w:val="26"/>
        </w:rPr>
        <w:t>Khảo sát và phân tích yêu cầu</w:t>
      </w:r>
    </w:p>
    <w:p w14:paraId="5A0921C5">
      <w:pPr>
        <w:pStyle w:val="28"/>
        <w:rPr>
          <w:rFonts w:ascii="Times New Roman" w:hAnsi="Times New Roman" w:cs="Times New Roman"/>
          <w:sz w:val="26"/>
          <w:szCs w:val="26"/>
        </w:rPr>
      </w:pPr>
      <w:r>
        <w:rPr>
          <w:rFonts w:ascii="Times New Roman" w:hAnsi="Times New Roman" w:cs="Times New Roman"/>
          <w:sz w:val="26"/>
          <w:szCs w:val="26"/>
        </w:rPr>
        <w:t>Quá trình khảo sát tập trung vào cách người dùng tìm kiếm, đăng tin và liên hệ trên các nền tảng bất động sản. Từ kết quả khảo sát, đồ án xác định các chức năng cần thiết như:</w:t>
      </w:r>
    </w:p>
    <w:p w14:paraId="7400B07A">
      <w:pPr>
        <w:numPr>
          <w:ilvl w:val="0"/>
          <w:numId w:val="18"/>
        </w:numPr>
        <w:spacing w:before="0" w:after="0"/>
        <w:rPr>
          <w:rFonts w:ascii="Times New Roman" w:hAnsi="Times New Roman" w:cs="Times New Roman"/>
          <w:sz w:val="26"/>
          <w:szCs w:val="26"/>
        </w:rPr>
      </w:pPr>
      <w:r>
        <w:rPr>
          <w:rFonts w:ascii="Times New Roman" w:hAnsi="Times New Roman" w:cs="Times New Roman"/>
          <w:sz w:val="26"/>
          <w:szCs w:val="26"/>
        </w:rPr>
        <w:t>Đăng ký, đăng nhập;</w:t>
      </w:r>
    </w:p>
    <w:p w14:paraId="4CD7629E">
      <w:pPr>
        <w:numPr>
          <w:ilvl w:val="0"/>
          <w:numId w:val="18"/>
        </w:numPr>
        <w:spacing w:before="0" w:after="0"/>
        <w:rPr>
          <w:rFonts w:ascii="Times New Roman" w:hAnsi="Times New Roman" w:cs="Times New Roman"/>
          <w:sz w:val="26"/>
          <w:szCs w:val="26"/>
        </w:rPr>
      </w:pPr>
      <w:r>
        <w:rPr>
          <w:rFonts w:ascii="Times New Roman" w:hAnsi="Times New Roman" w:cs="Times New Roman"/>
          <w:sz w:val="26"/>
          <w:szCs w:val="26"/>
        </w:rPr>
        <w:t>Đăng và quản lý tin;</w:t>
      </w:r>
    </w:p>
    <w:p w14:paraId="06FCE308">
      <w:pPr>
        <w:numPr>
          <w:ilvl w:val="0"/>
          <w:numId w:val="18"/>
        </w:numPr>
        <w:spacing w:before="0" w:after="0"/>
        <w:rPr>
          <w:rFonts w:ascii="Times New Roman" w:hAnsi="Times New Roman" w:cs="Times New Roman"/>
          <w:sz w:val="26"/>
          <w:szCs w:val="26"/>
        </w:rPr>
      </w:pPr>
      <w:r>
        <w:rPr>
          <w:rFonts w:ascii="Times New Roman" w:hAnsi="Times New Roman" w:cs="Times New Roman"/>
          <w:sz w:val="26"/>
          <w:szCs w:val="26"/>
        </w:rPr>
        <w:t>Tìm kiếm và lọc;</w:t>
      </w:r>
    </w:p>
    <w:p w14:paraId="03E0E14E">
      <w:pPr>
        <w:numPr>
          <w:ilvl w:val="0"/>
          <w:numId w:val="18"/>
        </w:numPr>
        <w:spacing w:before="0" w:after="0"/>
        <w:rPr>
          <w:rFonts w:ascii="Times New Roman" w:hAnsi="Times New Roman" w:cs="Times New Roman"/>
          <w:sz w:val="26"/>
          <w:szCs w:val="26"/>
        </w:rPr>
      </w:pPr>
      <w:r>
        <w:rPr>
          <w:rFonts w:ascii="Times New Roman" w:hAnsi="Times New Roman" w:cs="Times New Roman"/>
          <w:sz w:val="26"/>
          <w:szCs w:val="26"/>
        </w:rPr>
        <w:t>Xem thông tin chi tiết;</w:t>
      </w:r>
    </w:p>
    <w:p w14:paraId="1E5CF5CA">
      <w:pPr>
        <w:numPr>
          <w:ilvl w:val="0"/>
          <w:numId w:val="18"/>
        </w:numPr>
        <w:spacing w:before="0" w:after="0"/>
        <w:rPr>
          <w:rFonts w:ascii="Times New Roman" w:hAnsi="Times New Roman" w:cs="Times New Roman"/>
          <w:sz w:val="26"/>
          <w:szCs w:val="26"/>
        </w:rPr>
      </w:pPr>
      <w:r>
        <w:rPr>
          <w:rFonts w:ascii="Times New Roman" w:hAnsi="Times New Roman" w:cs="Times New Roman"/>
          <w:sz w:val="26"/>
          <w:szCs w:val="26"/>
        </w:rPr>
        <w:t>Lưu tin;</w:t>
      </w:r>
    </w:p>
    <w:p w14:paraId="70CEFBC5">
      <w:pPr>
        <w:numPr>
          <w:ilvl w:val="0"/>
          <w:numId w:val="18"/>
        </w:numPr>
        <w:spacing w:before="0" w:after="0"/>
        <w:rPr>
          <w:rFonts w:ascii="Times New Roman" w:hAnsi="Times New Roman" w:cs="Times New Roman"/>
          <w:sz w:val="26"/>
          <w:szCs w:val="26"/>
        </w:rPr>
      </w:pPr>
      <w:r>
        <w:rPr>
          <w:rFonts w:ascii="Times New Roman" w:hAnsi="Times New Roman" w:cs="Times New Roman"/>
          <w:sz w:val="26"/>
          <w:szCs w:val="26"/>
        </w:rPr>
        <w:t>Liên hệ người bán;</w:t>
      </w:r>
    </w:p>
    <w:p w14:paraId="149F689F">
      <w:pPr>
        <w:numPr>
          <w:ilvl w:val="0"/>
          <w:numId w:val="18"/>
        </w:numPr>
        <w:spacing w:before="0" w:after="280"/>
        <w:rPr>
          <w:rFonts w:ascii="Times New Roman" w:hAnsi="Times New Roman" w:cs="Times New Roman"/>
          <w:sz w:val="26"/>
          <w:szCs w:val="26"/>
        </w:rPr>
      </w:pPr>
      <w:r>
        <w:rPr>
          <w:rFonts w:ascii="Times New Roman" w:hAnsi="Times New Roman" w:cs="Times New Roman"/>
          <w:sz w:val="26"/>
          <w:szCs w:val="26"/>
        </w:rPr>
        <w:t>Kiểm duyệt nội dung.</w:t>
      </w:r>
    </w:p>
    <w:p w14:paraId="595BCE25">
      <w:pPr>
        <w:pStyle w:val="28"/>
      </w:pPr>
      <w:r>
        <w:rPr>
          <w:rFonts w:ascii="Times New Roman" w:hAnsi="Times New Roman" w:cs="Times New Roman"/>
          <w:sz w:val="26"/>
          <w:szCs w:val="26"/>
        </w:rPr>
        <w:t xml:space="preserve">Bên cạnh đó, hệ thống phải đáp ứng các yêu cầu về bảo mật, tốc độ, khả năng sử </w:t>
      </w:r>
      <w:r>
        <w:rPr>
          <w:rFonts w:ascii="Times New Roman" w:hAnsi="Times New Roman" w:cs="Times New Roman"/>
          <w:color w:val="000000"/>
          <w:sz w:val="26"/>
          <w:szCs w:val="26"/>
        </w:rPr>
        <w:t>dụng và tương thích thiết bị.</w:t>
      </w:r>
    </w:p>
    <w:p w14:paraId="15C5B07D">
      <w:pPr>
        <w:pStyle w:val="4"/>
        <w:numPr>
          <w:ilvl w:val="2"/>
          <w:numId w:val="16"/>
        </w:numPr>
        <w:rPr>
          <w:rFonts w:ascii="Times New Roman" w:hAnsi="Times New Roman" w:cs="Times New Roman"/>
          <w:color w:val="000000"/>
          <w:sz w:val="26"/>
          <w:szCs w:val="26"/>
        </w:rPr>
      </w:pPr>
      <w:r>
        <w:rPr>
          <w:rFonts w:ascii="Times New Roman" w:hAnsi="Times New Roman" w:cs="Times New Roman"/>
          <w:color w:val="000000"/>
          <w:sz w:val="26"/>
          <w:szCs w:val="26"/>
        </w:rPr>
        <w:t>Mô hình hóa và thiết kế hệ thống</w:t>
      </w:r>
    </w:p>
    <w:p w14:paraId="32E1A3B1">
      <w:pPr>
        <w:pStyle w:val="28"/>
        <w:rPr>
          <w:rFonts w:ascii="Times New Roman" w:hAnsi="Times New Roman" w:cs="Times New Roman"/>
          <w:color w:val="000000"/>
          <w:sz w:val="26"/>
          <w:szCs w:val="26"/>
        </w:rPr>
      </w:pPr>
      <w:r>
        <w:rPr>
          <w:rFonts w:ascii="Times New Roman" w:hAnsi="Times New Roman" w:cs="Times New Roman"/>
          <w:color w:val="000000"/>
          <w:sz w:val="26"/>
          <w:szCs w:val="26"/>
        </w:rPr>
        <w:t>Đồ án sử dụng các mô hình như Use Case, Activity Diagram, Sequence Diagram và sơ đồ cơ sở dữ liệu để mô tả tác nhân, quy trình và cấu trúc dữ liệu. Giao diện được xây dựng ban đầu dưới dạng wireframe hoặc prototype trước khi triển khai thành sản phẩm.</w:t>
      </w:r>
    </w:p>
    <w:p w14:paraId="5FB7B46B">
      <w:pPr>
        <w:pStyle w:val="28"/>
        <w:rPr>
          <w:rFonts w:ascii="Times New Roman" w:hAnsi="Times New Roman" w:cs="Times New Roman"/>
          <w:color w:val="000000"/>
          <w:sz w:val="26"/>
          <w:szCs w:val="26"/>
        </w:rPr>
      </w:pPr>
      <w:r>
        <w:rPr>
          <w:rFonts w:ascii="Times New Roman" w:hAnsi="Times New Roman" w:cs="Times New Roman"/>
          <w:color w:val="000000"/>
          <w:sz w:val="26"/>
          <w:szCs w:val="26"/>
        </w:rPr>
        <w:t>Việc mô hình hóa giúp phát hiện sớm các thiếu sót, làm rõ mối quan hệ giữa các chức năng và giảm thời gian chỉnh sửa.</w:t>
      </w:r>
    </w:p>
    <w:p w14:paraId="7DBC89AE">
      <w:pPr>
        <w:pStyle w:val="4"/>
        <w:numPr>
          <w:ilvl w:val="2"/>
          <w:numId w:val="16"/>
        </w:numPr>
        <w:rPr>
          <w:rFonts w:ascii="Times New Roman" w:hAnsi="Times New Roman" w:cs="Times New Roman"/>
          <w:color w:val="000000"/>
          <w:sz w:val="26"/>
          <w:szCs w:val="26"/>
        </w:rPr>
      </w:pPr>
      <w:r>
        <w:rPr>
          <w:rFonts w:ascii="Times New Roman" w:hAnsi="Times New Roman" w:cs="Times New Roman"/>
          <w:color w:val="000000"/>
          <w:sz w:val="26"/>
          <w:szCs w:val="26"/>
        </w:rPr>
        <w:t>Xây dựng nguyên mẫu và phát triển theo vòng lặp</w:t>
      </w:r>
    </w:p>
    <w:p w14:paraId="2871ABCF">
      <w:pPr>
        <w:pStyle w:val="28"/>
      </w:pPr>
      <w:r>
        <w:rPr>
          <w:rFonts w:ascii="Times New Roman" w:hAnsi="Times New Roman" w:cs="Times New Roman"/>
          <w:color w:val="000000"/>
          <w:sz w:val="26"/>
          <w:szCs w:val="26"/>
        </w:rPr>
        <w:t>Đồ án xây dựng trước một nguyên mẫu gồm trang chủ, bộ lọc, danh sách bất động</w:t>
      </w:r>
      <w:r>
        <w:rPr>
          <w:rFonts w:ascii="Times New Roman" w:hAnsi="Times New Roman" w:cs="Times New Roman"/>
          <w:sz w:val="26"/>
          <w:szCs w:val="26"/>
        </w:rPr>
        <w:t xml:space="preserve"> sản và chức năng liên hệ. Sau đó, sản phẩm được hoàn thiện theo các bước:</w:t>
      </w:r>
    </w:p>
    <w:p w14:paraId="51D5A66B">
      <w:pPr>
        <w:numPr>
          <w:ilvl w:val="0"/>
          <w:numId w:val="19"/>
        </w:numPr>
        <w:spacing w:before="0" w:after="0"/>
        <w:rPr>
          <w:rFonts w:ascii="Times New Roman" w:hAnsi="Times New Roman" w:cs="Times New Roman"/>
          <w:sz w:val="26"/>
          <w:szCs w:val="26"/>
        </w:rPr>
      </w:pPr>
      <w:r>
        <w:rPr>
          <w:rFonts w:ascii="Times New Roman" w:hAnsi="Times New Roman" w:cs="Times New Roman"/>
          <w:sz w:val="26"/>
          <w:szCs w:val="26"/>
        </w:rPr>
        <w:t>Xác định yêu cầu;</w:t>
      </w:r>
    </w:p>
    <w:p w14:paraId="171F55F6">
      <w:pPr>
        <w:numPr>
          <w:ilvl w:val="0"/>
          <w:numId w:val="19"/>
        </w:numPr>
        <w:spacing w:before="0" w:after="0"/>
        <w:rPr>
          <w:rFonts w:ascii="Times New Roman" w:hAnsi="Times New Roman" w:cs="Times New Roman"/>
          <w:sz w:val="26"/>
          <w:szCs w:val="26"/>
        </w:rPr>
      </w:pPr>
      <w:r>
        <w:rPr>
          <w:rFonts w:ascii="Times New Roman" w:hAnsi="Times New Roman" w:cs="Times New Roman"/>
          <w:sz w:val="26"/>
          <w:szCs w:val="26"/>
        </w:rPr>
        <w:t>Thiết kế;</w:t>
      </w:r>
    </w:p>
    <w:p w14:paraId="1C6C4BE2">
      <w:pPr>
        <w:numPr>
          <w:ilvl w:val="0"/>
          <w:numId w:val="19"/>
        </w:numPr>
        <w:spacing w:before="0" w:after="0"/>
        <w:rPr>
          <w:rFonts w:ascii="Times New Roman" w:hAnsi="Times New Roman" w:cs="Times New Roman"/>
          <w:sz w:val="26"/>
          <w:szCs w:val="26"/>
        </w:rPr>
      </w:pPr>
      <w:r>
        <w:rPr>
          <w:rFonts w:ascii="Times New Roman" w:hAnsi="Times New Roman" w:cs="Times New Roman"/>
          <w:sz w:val="26"/>
          <w:szCs w:val="26"/>
        </w:rPr>
        <w:t>Xây dựng chức năng;</w:t>
      </w:r>
    </w:p>
    <w:p w14:paraId="694798D9">
      <w:pPr>
        <w:numPr>
          <w:ilvl w:val="0"/>
          <w:numId w:val="19"/>
        </w:numPr>
        <w:spacing w:before="0" w:after="0"/>
        <w:rPr>
          <w:rFonts w:ascii="Times New Roman" w:hAnsi="Times New Roman" w:cs="Times New Roman"/>
          <w:sz w:val="26"/>
          <w:szCs w:val="26"/>
        </w:rPr>
      </w:pPr>
      <w:r>
        <w:rPr>
          <w:rFonts w:ascii="Times New Roman" w:hAnsi="Times New Roman" w:cs="Times New Roman"/>
          <w:sz w:val="26"/>
          <w:szCs w:val="26"/>
        </w:rPr>
        <w:t>Kiểm thử;</w:t>
      </w:r>
    </w:p>
    <w:p w14:paraId="77665AEF">
      <w:pPr>
        <w:numPr>
          <w:ilvl w:val="0"/>
          <w:numId w:val="19"/>
        </w:numPr>
        <w:spacing w:before="0" w:after="0"/>
        <w:rPr>
          <w:rFonts w:ascii="Times New Roman" w:hAnsi="Times New Roman" w:cs="Times New Roman"/>
          <w:sz w:val="26"/>
          <w:szCs w:val="26"/>
        </w:rPr>
      </w:pPr>
      <w:r>
        <w:rPr>
          <w:rFonts w:ascii="Times New Roman" w:hAnsi="Times New Roman" w:cs="Times New Roman"/>
          <w:sz w:val="26"/>
          <w:szCs w:val="26"/>
        </w:rPr>
        <w:t>Ghi nhận lỗi;</w:t>
      </w:r>
    </w:p>
    <w:p w14:paraId="56E15F5A">
      <w:pPr>
        <w:numPr>
          <w:ilvl w:val="0"/>
          <w:numId w:val="19"/>
        </w:numPr>
        <w:spacing w:before="0" w:after="280"/>
        <w:rPr>
          <w:rFonts w:ascii="Times New Roman" w:hAnsi="Times New Roman" w:cs="Times New Roman"/>
          <w:sz w:val="26"/>
          <w:szCs w:val="26"/>
        </w:rPr>
      </w:pPr>
      <w:r>
        <w:rPr>
          <w:rFonts w:ascii="Times New Roman" w:hAnsi="Times New Roman" w:cs="Times New Roman"/>
          <w:sz w:val="26"/>
          <w:szCs w:val="26"/>
        </w:rPr>
        <w:t>Điều chỉnh và hoàn thiện.</w:t>
      </w:r>
    </w:p>
    <w:p w14:paraId="5E93CED5">
      <w:pPr>
        <w:pStyle w:val="28"/>
        <w:rPr>
          <w:rFonts w:ascii="Times New Roman" w:hAnsi="Times New Roman" w:cs="Times New Roman"/>
          <w:sz w:val="26"/>
          <w:szCs w:val="26"/>
        </w:rPr>
      </w:pPr>
      <w:r>
        <w:rPr>
          <w:rFonts w:ascii="Times New Roman" w:hAnsi="Times New Roman" w:cs="Times New Roman"/>
          <w:sz w:val="26"/>
          <w:szCs w:val="26"/>
        </w:rPr>
        <w:t>Phương pháp phát triển theo vòng lặp phù hợp với đồ án vì yêu cầu về giao diện và trải nghiệm có thể được điều chỉnh trong quá trình thực hiện.</w:t>
      </w:r>
    </w:p>
    <w:p w14:paraId="0280BFA2">
      <w:pPr>
        <w:pStyle w:val="4"/>
        <w:numPr>
          <w:ilvl w:val="2"/>
          <w:numId w:val="16"/>
        </w:numPr>
        <w:rPr>
          <w:rFonts w:ascii="Times New Roman" w:hAnsi="Times New Roman" w:cs="Times New Roman"/>
          <w:color w:val="000000"/>
          <w:sz w:val="26"/>
          <w:szCs w:val="26"/>
        </w:rPr>
      </w:pPr>
      <w:r>
        <w:rPr>
          <w:rFonts w:ascii="Times New Roman" w:hAnsi="Times New Roman" w:cs="Times New Roman"/>
          <w:color w:val="000000"/>
          <w:sz w:val="26"/>
          <w:szCs w:val="26"/>
        </w:rPr>
        <w:t>Thực nghiệm và kiểm thử</w:t>
      </w:r>
    </w:p>
    <w:p w14:paraId="1EEB8549">
      <w:pPr>
        <w:pStyle w:val="28"/>
        <w:rPr>
          <w:rFonts w:ascii="Times New Roman" w:hAnsi="Times New Roman" w:cs="Times New Roman"/>
          <w:sz w:val="26"/>
          <w:szCs w:val="26"/>
        </w:rPr>
      </w:pPr>
      <w:r>
        <w:rPr>
          <w:rFonts w:ascii="Times New Roman" w:hAnsi="Times New Roman" w:cs="Times New Roman"/>
          <w:sz w:val="26"/>
          <w:szCs w:val="26"/>
        </w:rPr>
        <w:t>Hệ thống được thử nghiệm thông qua các tình huống:</w:t>
      </w:r>
    </w:p>
    <w:p w14:paraId="66B4FF31">
      <w:pPr>
        <w:numPr>
          <w:ilvl w:val="0"/>
          <w:numId w:val="20"/>
        </w:numPr>
        <w:spacing w:before="0" w:after="0"/>
        <w:rPr>
          <w:rFonts w:ascii="Times New Roman" w:hAnsi="Times New Roman" w:cs="Times New Roman"/>
          <w:sz w:val="26"/>
          <w:szCs w:val="26"/>
        </w:rPr>
      </w:pPr>
      <w:r>
        <w:rPr>
          <w:rFonts w:ascii="Times New Roman" w:hAnsi="Times New Roman" w:cs="Times New Roman"/>
          <w:sz w:val="26"/>
          <w:szCs w:val="26"/>
        </w:rPr>
        <w:t>Tìm kiếm theo từ khóa;</w:t>
      </w:r>
    </w:p>
    <w:p w14:paraId="0CC9B637">
      <w:pPr>
        <w:numPr>
          <w:ilvl w:val="0"/>
          <w:numId w:val="20"/>
        </w:numPr>
        <w:spacing w:before="0" w:after="0"/>
        <w:rPr>
          <w:rFonts w:ascii="Times New Roman" w:hAnsi="Times New Roman" w:cs="Times New Roman"/>
          <w:sz w:val="26"/>
          <w:szCs w:val="26"/>
        </w:rPr>
      </w:pPr>
      <w:r>
        <w:rPr>
          <w:rFonts w:ascii="Times New Roman" w:hAnsi="Times New Roman" w:cs="Times New Roman"/>
          <w:sz w:val="26"/>
          <w:szCs w:val="26"/>
        </w:rPr>
        <w:t>Lọc theo khu vực và giá;</w:t>
      </w:r>
    </w:p>
    <w:p w14:paraId="0C17CC6D">
      <w:pPr>
        <w:numPr>
          <w:ilvl w:val="0"/>
          <w:numId w:val="20"/>
        </w:numPr>
        <w:spacing w:before="0" w:after="0"/>
        <w:rPr>
          <w:rFonts w:ascii="Times New Roman" w:hAnsi="Times New Roman" w:cs="Times New Roman"/>
          <w:sz w:val="26"/>
          <w:szCs w:val="26"/>
        </w:rPr>
      </w:pPr>
      <w:r>
        <w:rPr>
          <w:rFonts w:ascii="Times New Roman" w:hAnsi="Times New Roman" w:cs="Times New Roman"/>
          <w:sz w:val="26"/>
          <w:szCs w:val="26"/>
        </w:rPr>
        <w:t>Xem chi tiết bất động sản;</w:t>
      </w:r>
    </w:p>
    <w:p w14:paraId="44E55DAE">
      <w:pPr>
        <w:numPr>
          <w:ilvl w:val="0"/>
          <w:numId w:val="20"/>
        </w:numPr>
        <w:spacing w:before="0" w:after="0"/>
        <w:rPr>
          <w:rFonts w:ascii="Times New Roman" w:hAnsi="Times New Roman" w:cs="Times New Roman"/>
          <w:sz w:val="26"/>
          <w:szCs w:val="26"/>
        </w:rPr>
      </w:pPr>
      <w:r>
        <w:rPr>
          <w:rFonts w:ascii="Times New Roman" w:hAnsi="Times New Roman" w:cs="Times New Roman"/>
          <w:sz w:val="26"/>
          <w:szCs w:val="26"/>
        </w:rPr>
        <w:t>Đăng và chỉnh sửa tin;</w:t>
      </w:r>
    </w:p>
    <w:p w14:paraId="44348410">
      <w:pPr>
        <w:numPr>
          <w:ilvl w:val="0"/>
          <w:numId w:val="20"/>
        </w:numPr>
        <w:spacing w:before="0" w:after="0"/>
        <w:rPr>
          <w:rFonts w:ascii="Times New Roman" w:hAnsi="Times New Roman" w:cs="Times New Roman"/>
          <w:sz w:val="26"/>
          <w:szCs w:val="26"/>
        </w:rPr>
      </w:pPr>
      <w:r>
        <w:rPr>
          <w:rFonts w:ascii="Times New Roman" w:hAnsi="Times New Roman" w:cs="Times New Roman"/>
          <w:sz w:val="26"/>
          <w:szCs w:val="26"/>
        </w:rPr>
        <w:t>Gửi thông tin liên hệ;</w:t>
      </w:r>
    </w:p>
    <w:p w14:paraId="65BA37B7">
      <w:pPr>
        <w:numPr>
          <w:ilvl w:val="0"/>
          <w:numId w:val="20"/>
        </w:numPr>
        <w:spacing w:before="0" w:after="0"/>
        <w:rPr>
          <w:rFonts w:ascii="Times New Roman" w:hAnsi="Times New Roman" w:cs="Times New Roman"/>
          <w:sz w:val="26"/>
          <w:szCs w:val="26"/>
        </w:rPr>
      </w:pPr>
      <w:r>
        <w:rPr>
          <w:rFonts w:ascii="Times New Roman" w:hAnsi="Times New Roman" w:cs="Times New Roman"/>
          <w:sz w:val="26"/>
          <w:szCs w:val="26"/>
        </w:rPr>
        <w:t>Kiểm tra quyền truy cập;</w:t>
      </w:r>
    </w:p>
    <w:p w14:paraId="1F44941A">
      <w:pPr>
        <w:numPr>
          <w:ilvl w:val="0"/>
          <w:numId w:val="20"/>
        </w:numPr>
        <w:spacing w:before="0" w:after="280"/>
        <w:rPr>
          <w:rFonts w:ascii="Times New Roman" w:hAnsi="Times New Roman" w:cs="Times New Roman"/>
          <w:sz w:val="26"/>
          <w:szCs w:val="26"/>
        </w:rPr>
      </w:pPr>
      <w:r>
        <w:rPr>
          <w:rFonts w:ascii="Times New Roman" w:hAnsi="Times New Roman" w:cs="Times New Roman"/>
          <w:sz w:val="26"/>
          <w:szCs w:val="26"/>
        </w:rPr>
        <w:t>Kiểm tra trên máy tính và điện thoại.</w:t>
      </w:r>
    </w:p>
    <w:p w14:paraId="432C3C8B">
      <w:pPr>
        <w:pStyle w:val="28"/>
        <w:rPr>
          <w:rFonts w:ascii="Times New Roman" w:hAnsi="Times New Roman" w:cs="Times New Roman"/>
          <w:sz w:val="26"/>
          <w:szCs w:val="26"/>
        </w:rPr>
      </w:pPr>
      <w:r>
        <w:rPr>
          <w:rFonts w:ascii="Times New Roman" w:hAnsi="Times New Roman" w:cs="Times New Roman"/>
          <w:sz w:val="26"/>
          <w:szCs w:val="26"/>
        </w:rPr>
        <w:t>Các tiêu chí đánh giá gồm tính chính xác của chức năng, tốc độ phản hồi, khả năng sử dụng, tính ổn định và mức độ tương thích.</w:t>
      </w:r>
    </w:p>
    <w:p w14:paraId="7941A338">
      <w:pPr>
        <w:pStyle w:val="2"/>
        <w:numPr>
          <w:ilvl w:val="0"/>
          <w:numId w:val="0"/>
        </w:numPr>
        <w:ind w:left="0" w:firstLine="0"/>
        <w:rPr>
          <w:rFonts w:ascii="Times New Roman" w:hAnsi="Times New Roman" w:cs="Times New Roman"/>
          <w:sz w:val="26"/>
          <w:szCs w:val="26"/>
        </w:rPr>
      </w:pPr>
    </w:p>
    <w:p w14:paraId="5D6CD959">
      <w:pPr>
        <w:pStyle w:val="2"/>
        <w:numPr>
          <w:ilvl w:val="0"/>
          <w:numId w:val="0"/>
        </w:numPr>
        <w:ind w:left="0" w:firstLine="0"/>
        <w:rPr>
          <w:rFonts w:ascii="Times New Roman" w:hAnsi="Times New Roman" w:cs="Times New Roman"/>
          <w:sz w:val="26"/>
          <w:szCs w:val="26"/>
        </w:rPr>
      </w:pPr>
    </w:p>
    <w:p w14:paraId="78DCAB5A">
      <w:pPr>
        <w:pStyle w:val="2"/>
        <w:numPr>
          <w:ilvl w:val="0"/>
          <w:numId w:val="0"/>
        </w:numPr>
        <w:ind w:left="0" w:firstLine="0"/>
        <w:rPr>
          <w:rFonts w:ascii="Times New Roman" w:hAnsi="Times New Roman" w:cs="Times New Roman"/>
          <w:sz w:val="26"/>
          <w:szCs w:val="26"/>
        </w:rPr>
      </w:pPr>
    </w:p>
    <w:p w14:paraId="10AF1F50">
      <w:pPr>
        <w:rPr>
          <w:rFonts w:ascii="Times New Roman" w:hAnsi="Times New Roman" w:cs="Times New Roman"/>
          <w:sz w:val="26"/>
          <w:szCs w:val="26"/>
        </w:rPr>
      </w:pPr>
    </w:p>
    <w:p w14:paraId="40E6C81F">
      <w:pPr>
        <w:rPr>
          <w:rFonts w:ascii="Times New Roman" w:hAnsi="Times New Roman" w:cs="Times New Roman"/>
          <w:sz w:val="26"/>
          <w:szCs w:val="26"/>
        </w:rPr>
      </w:pPr>
    </w:p>
    <w:p w14:paraId="5F637D29">
      <w:pPr>
        <w:rPr>
          <w:rFonts w:ascii="Times New Roman" w:hAnsi="Times New Roman" w:cs="Times New Roman"/>
          <w:sz w:val="26"/>
          <w:szCs w:val="26"/>
        </w:rPr>
      </w:pPr>
    </w:p>
    <w:p w14:paraId="34F78AE9">
      <w:pPr>
        <w:rPr>
          <w:rFonts w:ascii="Times New Roman" w:hAnsi="Times New Roman" w:cs="Times New Roman"/>
          <w:sz w:val="26"/>
          <w:szCs w:val="26"/>
        </w:rPr>
      </w:pPr>
    </w:p>
    <w:p w14:paraId="58678DC5">
      <w:pPr>
        <w:rPr>
          <w:rFonts w:ascii="Times New Roman" w:hAnsi="Times New Roman" w:cs="Times New Roman"/>
          <w:sz w:val="26"/>
          <w:szCs w:val="26"/>
        </w:rPr>
      </w:pPr>
    </w:p>
    <w:p w14:paraId="36CDF1E2">
      <w:pPr>
        <w:rPr>
          <w:rFonts w:ascii="Times New Roman" w:hAnsi="Times New Roman" w:cs="Times New Roman"/>
          <w:sz w:val="26"/>
          <w:szCs w:val="26"/>
        </w:rPr>
      </w:pPr>
    </w:p>
    <w:p w14:paraId="7EDC98EC">
      <w:pPr>
        <w:rPr>
          <w:rFonts w:ascii="Times New Roman" w:hAnsi="Times New Roman" w:cs="Times New Roman"/>
          <w:sz w:val="26"/>
          <w:szCs w:val="26"/>
        </w:rPr>
      </w:pPr>
    </w:p>
    <w:p w14:paraId="2B2A537A">
      <w:pPr>
        <w:rPr>
          <w:rFonts w:ascii="Times New Roman" w:hAnsi="Times New Roman" w:cs="Times New Roman"/>
          <w:sz w:val="26"/>
          <w:szCs w:val="26"/>
        </w:rPr>
      </w:pPr>
    </w:p>
    <w:p w14:paraId="44DEF9E3">
      <w:pPr>
        <w:rPr>
          <w:rFonts w:ascii="Times New Roman" w:hAnsi="Times New Roman" w:cs="Times New Roman"/>
          <w:sz w:val="26"/>
          <w:szCs w:val="26"/>
        </w:rPr>
      </w:pPr>
    </w:p>
    <w:p w14:paraId="58AAAF89">
      <w:pPr>
        <w:rPr>
          <w:rFonts w:ascii="Times New Roman" w:hAnsi="Times New Roman" w:cs="Times New Roman"/>
          <w:sz w:val="26"/>
          <w:szCs w:val="26"/>
        </w:rPr>
      </w:pPr>
    </w:p>
    <w:p w14:paraId="03294DFF">
      <w:pPr>
        <w:rPr>
          <w:rFonts w:ascii="Times New Roman" w:hAnsi="Times New Roman" w:cs="Times New Roman"/>
          <w:sz w:val="26"/>
          <w:szCs w:val="26"/>
        </w:rPr>
      </w:pPr>
    </w:p>
    <w:p w14:paraId="447DAC08">
      <w:pPr>
        <w:rPr>
          <w:rFonts w:ascii="Times New Roman" w:hAnsi="Times New Roman" w:cs="Times New Roman"/>
          <w:sz w:val="26"/>
          <w:szCs w:val="26"/>
        </w:rPr>
      </w:pPr>
    </w:p>
    <w:p w14:paraId="04614C2C">
      <w:pPr>
        <w:rPr>
          <w:rFonts w:ascii="Times New Roman" w:hAnsi="Times New Roman" w:cs="Times New Roman"/>
          <w:sz w:val="26"/>
          <w:szCs w:val="26"/>
        </w:rPr>
      </w:pPr>
    </w:p>
    <w:p w14:paraId="34C348E0">
      <w:pPr>
        <w:rPr>
          <w:rFonts w:ascii="Times New Roman" w:hAnsi="Times New Roman" w:cs="Times New Roman"/>
          <w:sz w:val="26"/>
          <w:szCs w:val="26"/>
        </w:rPr>
      </w:pPr>
    </w:p>
    <w:p w14:paraId="30C60839">
      <w:pPr>
        <w:rPr>
          <w:rFonts w:ascii="Times New Roman" w:hAnsi="Times New Roman" w:cs="Times New Roman"/>
          <w:sz w:val="26"/>
          <w:szCs w:val="26"/>
        </w:rPr>
      </w:pPr>
    </w:p>
    <w:p w14:paraId="605591C6">
      <w:pPr>
        <w:pStyle w:val="2"/>
        <w:numPr>
          <w:ilvl w:val="0"/>
          <w:numId w:val="0"/>
        </w:numPr>
        <w:ind w:left="0" w:firstLine="0"/>
        <w:rPr>
          <w:rFonts w:ascii="Times New Roman" w:hAnsi="Times New Roman" w:cs="Times New Roman"/>
          <w:sz w:val="26"/>
          <w:szCs w:val="26"/>
        </w:rPr>
      </w:pPr>
    </w:p>
    <w:p w14:paraId="7D031D11">
      <w:pPr>
        <w:pStyle w:val="2"/>
        <w:numPr>
          <w:ilvl w:val="0"/>
          <w:numId w:val="0"/>
        </w:numPr>
        <w:ind w:left="0" w:firstLine="0"/>
        <w:rPr>
          <w:rFonts w:ascii="Times New Roman" w:hAnsi="Times New Roman" w:cs="Times New Roman"/>
          <w:sz w:val="26"/>
          <w:szCs w:val="26"/>
        </w:rPr>
      </w:pPr>
    </w:p>
    <w:p w14:paraId="35ACA457">
      <w:pPr>
        <w:pStyle w:val="2"/>
        <w:numPr>
          <w:ilvl w:val="0"/>
          <w:numId w:val="0"/>
        </w:numPr>
        <w:ind w:left="0" w:firstLine="0"/>
        <w:jc w:val="left"/>
        <w:rPr>
          <w:rFonts w:ascii="Times New Roman" w:hAnsi="Times New Roman" w:cs="Times New Roman"/>
          <w:sz w:val="26"/>
          <w:szCs w:val="26"/>
        </w:rPr>
      </w:pPr>
    </w:p>
    <w:p w14:paraId="1CBBCCC4">
      <w:pPr>
        <w:rPr>
          <w:rFonts w:ascii="Times New Roman" w:hAnsi="Times New Roman" w:cs="Times New Roman"/>
          <w:sz w:val="26"/>
          <w:szCs w:val="26"/>
        </w:rPr>
      </w:pPr>
    </w:p>
    <w:p w14:paraId="08264126">
      <w:pPr>
        <w:pStyle w:val="2"/>
        <w:numPr>
          <w:ilvl w:val="0"/>
          <w:numId w:val="0"/>
        </w:numPr>
        <w:ind w:left="0" w:firstLine="0"/>
        <w:rPr>
          <w:rFonts w:ascii="Times New Roman" w:hAnsi="Times New Roman" w:cs="Times New Roman"/>
          <w:sz w:val="26"/>
          <w:szCs w:val="26"/>
        </w:rPr>
      </w:pPr>
    </w:p>
    <w:p w14:paraId="7B2EA4D7">
      <w:pPr>
        <w:pStyle w:val="2"/>
        <w:numPr>
          <w:ilvl w:val="0"/>
          <w:numId w:val="0"/>
        </w:numPr>
        <w:ind w:left="0" w:firstLine="0"/>
        <w:rPr>
          <w:rFonts w:ascii="Times New Roman" w:hAnsi="Times New Roman" w:cs="Times New Roman"/>
          <w:sz w:val="26"/>
          <w:szCs w:val="26"/>
        </w:rPr>
      </w:pPr>
      <w:r>
        <w:rPr>
          <w:rFonts w:ascii="Times New Roman" w:hAnsi="Times New Roman" w:cs="Times New Roman"/>
          <w:sz w:val="26"/>
          <w:szCs w:val="26"/>
        </w:rPr>
        <w:t>CHƯƠNG 3: HIỆN THỰC HÓA NGHIÊN CỨU</w:t>
      </w:r>
    </w:p>
    <w:p w14:paraId="7D6118AA">
      <w:pPr>
        <w:spacing w:before="120" w:after="120" w:line="360" w:lineRule="auto"/>
        <w:ind w:right="0" w:firstLine="720"/>
        <w:jc w:val="both"/>
        <w:rPr>
          <w:rFonts w:ascii="Times New Roman" w:hAnsi="Times New Roman" w:cs="Times New Roman"/>
          <w:sz w:val="26"/>
          <w:szCs w:val="26"/>
        </w:rPr>
      </w:pPr>
      <w:r>
        <w:rPr>
          <w:rFonts w:ascii="Times New Roman" w:hAnsi="Times New Roman" w:cs="Times New Roman"/>
          <w:sz w:val="26"/>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 Nội dung đặc tả nhu cầu, phân tích thiết kế hệ thống cũng thể hiện trong chương này.)</w:t>
      </w:r>
    </w:p>
    <w:p w14:paraId="0AB974D8">
      <w:pPr>
        <w:spacing w:before="120" w:after="120" w:line="360" w:lineRule="auto"/>
        <w:ind w:right="0" w:firstLine="720"/>
        <w:jc w:val="both"/>
        <w:rPr>
          <w:rFonts w:ascii="Times New Roman" w:hAnsi="Times New Roman" w:cs="Times New Roman"/>
          <w:sz w:val="26"/>
          <w:szCs w:val="26"/>
        </w:rPr>
      </w:pPr>
      <w:r>
        <w:rPr>
          <w:rFonts w:ascii="Times New Roman" w:hAnsi="Times New Roman" w:cs="Times New Roman"/>
          <w:sz w:val="26"/>
          <w:szCs w:val="26"/>
        </w:rPr>
        <w:t>3.1. Mô  tả bài toán</w:t>
      </w:r>
    </w:p>
    <w:p w14:paraId="7F1646BA">
      <w:pPr>
        <w:spacing w:before="120" w:after="120" w:line="360" w:lineRule="auto"/>
        <w:ind w:right="0" w:firstLine="720"/>
        <w:jc w:val="both"/>
        <w:rPr>
          <w:rFonts w:ascii="Times New Roman" w:hAnsi="Times New Roman" w:cs="Times New Roman"/>
          <w:sz w:val="26"/>
          <w:szCs w:val="26"/>
        </w:rPr>
      </w:pPr>
      <w:r>
        <w:rPr>
          <w:rFonts w:ascii="Times New Roman" w:hAnsi="Times New Roman" w:cs="Times New Roman"/>
          <w:sz w:val="26"/>
          <w:szCs w:val="26"/>
        </w:rPr>
        <w:t>(Vẽ cái sơ đồ rồi mô tả bài toán)</w:t>
      </w:r>
    </w:p>
    <w:p w14:paraId="3C509E3E">
      <w:pPr>
        <w:spacing w:before="120" w:after="120" w:line="360" w:lineRule="auto"/>
        <w:ind w:right="0" w:firstLine="720"/>
        <w:jc w:val="both"/>
        <w:rPr>
          <w:rFonts w:ascii="Times New Roman" w:hAnsi="Times New Roman" w:cs="Times New Roman"/>
          <w:sz w:val="26"/>
          <w:szCs w:val="26"/>
        </w:rPr>
      </w:pPr>
      <w:r>
        <w:rPr>
          <w:rFonts w:ascii="Times New Roman" w:hAnsi="Times New Roman" w:cs="Times New Roman"/>
          <w:sz w:val="26"/>
          <w:szCs w:val="26"/>
        </w:rPr>
        <w:t>3.2 Yêu cầu chức</w:t>
      </w:r>
    </w:p>
    <w:p w14:paraId="45CEB211">
      <w:pPr>
        <w:spacing w:before="120" w:after="120" w:line="360" w:lineRule="auto"/>
        <w:ind w:right="0" w:firstLine="720"/>
        <w:jc w:val="both"/>
        <w:rPr>
          <w:rFonts w:ascii="Times New Roman" w:hAnsi="Times New Roman" w:cs="Times New Roman"/>
          <w:sz w:val="26"/>
          <w:szCs w:val="26"/>
        </w:rPr>
      </w:pPr>
      <w:r>
        <w:rPr>
          <w:rFonts w:ascii="Times New Roman" w:hAnsi="Times New Roman" w:cs="Times New Roman"/>
          <w:sz w:val="26"/>
          <w:szCs w:val="26"/>
        </w:rPr>
        <w:t>3.3 Mô hình cơ sở dữ liệu</w:t>
      </w:r>
    </w:p>
    <w:p w14:paraId="23718FC6">
      <w:pPr>
        <w:spacing w:before="120" w:after="120" w:line="360" w:lineRule="auto"/>
        <w:ind w:right="0" w:firstLine="720"/>
        <w:jc w:val="both"/>
        <w:rPr>
          <w:rFonts w:ascii="Times New Roman" w:hAnsi="Times New Roman" w:cs="Times New Roman"/>
          <w:color w:val="FF0000"/>
          <w:sz w:val="26"/>
          <w:szCs w:val="26"/>
        </w:rPr>
      </w:pPr>
      <w:r>
        <w:rPr>
          <w:rFonts w:ascii="Times New Roman" w:hAnsi="Times New Roman" w:cs="Times New Roman"/>
          <w:color w:val="FF0000"/>
          <w:sz w:val="26"/>
          <w:szCs w:val="26"/>
        </w:rPr>
        <w:t>(Chụp rõ hình Diagram, full màn hình)</w:t>
      </w:r>
    </w:p>
    <w:p w14:paraId="3AB64989">
      <w:pPr>
        <w:spacing w:before="120" w:after="120" w:line="360" w:lineRule="auto"/>
        <w:ind w:right="0" w:firstLine="720"/>
        <w:jc w:val="both"/>
        <w:rPr>
          <w:rFonts w:ascii="Times New Roman" w:hAnsi="Times New Roman" w:cs="Times New Roman"/>
          <w:sz w:val="26"/>
          <w:szCs w:val="26"/>
          <w:lang w:val="en-GB" w:eastAsia="zh-CN"/>
        </w:rPr>
      </w:pPr>
      <w:r>
        <w:rPr>
          <w:rFonts w:ascii="Times New Roman" w:hAnsi="Times New Roman" w:cs="Times New Roman"/>
          <w:sz w:val="26"/>
          <w:szCs w:val="26"/>
          <w:lang w:val="en-GB" w:eastAsia="zh-CN"/>
        </w:rPr>
        <w:drawing>
          <wp:inline distT="0" distB="0" distL="0" distR="0">
            <wp:extent cx="5574665" cy="313436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1"/>
                    <a:srcRect l="-3" t="-5" r="-3" b="-4"/>
                    <a:stretch>
                      <a:fillRect/>
                    </a:stretch>
                  </pic:blipFill>
                  <pic:spPr>
                    <a:xfrm>
                      <a:off x="0" y="0"/>
                      <a:ext cx="5574665" cy="3134360"/>
                    </a:xfrm>
                    <a:prstGeom prst="rect">
                      <a:avLst/>
                    </a:prstGeom>
                  </pic:spPr>
                </pic:pic>
              </a:graphicData>
            </a:graphic>
          </wp:inline>
        </w:drawing>
      </w:r>
    </w:p>
    <w:p w14:paraId="703998F2">
      <w:pPr>
        <w:spacing w:before="120" w:after="120" w:line="360" w:lineRule="auto"/>
        <w:ind w:right="0" w:firstLine="720"/>
        <w:jc w:val="center"/>
        <w:rPr>
          <w:rFonts w:ascii="Times New Roman" w:hAnsi="Times New Roman" w:cs="Times New Roman"/>
          <w:color w:val="FF0000"/>
          <w:sz w:val="26"/>
          <w:szCs w:val="26"/>
        </w:rPr>
      </w:pPr>
      <w:r>
        <w:rPr>
          <w:rFonts w:ascii="Times New Roman" w:hAnsi="Times New Roman" w:cs="Times New Roman"/>
          <w:color w:val="FF0000"/>
          <w:sz w:val="26"/>
          <w:szCs w:val="26"/>
          <w:lang w:val="en-GB" w:eastAsia="zh-CN"/>
        </w:rPr>
        <w:t>Chụp đầy đủ màn hình Diagram</w:t>
      </w:r>
    </w:p>
    <w:p w14:paraId="566CB2E0">
      <w:pPr>
        <w:spacing w:before="120" w:after="120" w:line="360" w:lineRule="auto"/>
        <w:ind w:right="0" w:firstLine="720"/>
        <w:jc w:val="both"/>
        <w:rPr>
          <w:rFonts w:ascii="Times New Roman" w:hAnsi="Times New Roman" w:cs="Times New Roman"/>
          <w:sz w:val="26"/>
          <w:szCs w:val="26"/>
        </w:rPr>
      </w:pPr>
      <w:r>
        <w:rPr>
          <w:rFonts w:ascii="Times New Roman" w:hAnsi="Times New Roman" w:cs="Times New Roman"/>
          <w:sz w:val="26"/>
          <w:szCs w:val="26"/>
        </w:rPr>
        <w:t>Mô tả từng bảng</w:t>
      </w:r>
    </w:p>
    <w:p w14:paraId="133027D0">
      <w:pPr>
        <w:spacing w:before="120" w:after="120" w:line="360" w:lineRule="auto"/>
        <w:ind w:right="0" w:firstLine="720"/>
        <w:jc w:val="both"/>
        <w:rPr>
          <w:rFonts w:ascii="Times New Roman" w:hAnsi="Times New Roman" w:cs="Times New Roman"/>
          <w:sz w:val="26"/>
          <w:szCs w:val="26"/>
        </w:rPr>
      </w:pPr>
      <w:r>
        <w:rPr>
          <w:rFonts w:ascii="Times New Roman" w:hAnsi="Times New Roman" w:cs="Times New Roman"/>
          <w:sz w:val="26"/>
          <w:szCs w:val="26"/>
        </w:rPr>
        <w:t>3.4 Lược đồ Use case / DFD .. (tùy các bạn, chọn 1 loại thực hình)</w:t>
      </w:r>
    </w:p>
    <w:p w14:paraId="0468B561">
      <w:pPr>
        <w:spacing w:before="120" w:after="120" w:line="360" w:lineRule="auto"/>
        <w:ind w:right="0" w:firstLine="720"/>
        <w:jc w:val="both"/>
        <w:rPr>
          <w:rFonts w:ascii="Times New Roman" w:hAnsi="Times New Roman" w:cs="Times New Roman"/>
          <w:sz w:val="26"/>
          <w:szCs w:val="26"/>
        </w:rPr>
      </w:pPr>
      <w:r>
        <w:rPr>
          <w:rFonts w:ascii="Times New Roman" w:hAnsi="Times New Roman" w:cs="Times New Roman"/>
          <w:sz w:val="26"/>
          <w:szCs w:val="26"/>
        </w:rPr>
        <w:t>3.5 Kiến trúc hệ thống</w:t>
      </w:r>
    </w:p>
    <w:p w14:paraId="2E832461">
      <w:pPr>
        <w:spacing w:before="120" w:after="120" w:line="360" w:lineRule="auto"/>
        <w:ind w:right="0" w:firstLine="720"/>
        <w:jc w:val="both"/>
        <w:rPr>
          <w:rFonts w:ascii="Times New Roman" w:hAnsi="Times New Roman" w:cs="Times New Roman"/>
          <w:sz w:val="26"/>
          <w:szCs w:val="26"/>
        </w:rPr>
      </w:pPr>
      <w:r>
        <w:rPr>
          <w:rFonts w:ascii="Times New Roman" w:hAnsi="Times New Roman" w:cs="Times New Roman"/>
          <w:sz w:val="26"/>
          <w:szCs w:val="26"/>
        </w:rPr>
        <w:t>(mô tả/ và vẽ cái kiến trúc ..): công nghệ sử dụng, môi trường, …</w:t>
      </w:r>
    </w:p>
    <w:p w14:paraId="1DFF51E1">
      <w:pPr>
        <w:spacing w:before="120" w:after="120" w:line="360" w:lineRule="auto"/>
        <w:ind w:right="0" w:firstLine="720"/>
        <w:jc w:val="both"/>
        <w:rPr>
          <w:rFonts w:ascii="Times New Roman" w:hAnsi="Times New Roman" w:cs="Times New Roman"/>
          <w:bCs/>
          <w:sz w:val="26"/>
          <w:szCs w:val="26"/>
        </w:rPr>
      </w:pPr>
      <w:r>
        <w:rPr/>
        <w:br w:type="page" w:clear="all"/>
      </w:r>
    </w:p>
    <w:p w14:paraId="3AD14E67">
      <w:pPr>
        <w:spacing w:before="0" w:after="200" w:line="276" w:lineRule="auto"/>
        <w:jc w:val="center"/>
        <w:rPr>
          <w:rFonts w:ascii="Times New Roman" w:hAnsi="Times New Roman" w:cs="Times New Roman"/>
          <w:b/>
          <w:sz w:val="26"/>
          <w:szCs w:val="26"/>
        </w:rPr>
      </w:pPr>
      <w:r>
        <w:rPr>
          <w:rFonts w:ascii="Times New Roman" w:hAnsi="Times New Roman" w:cs="Times New Roman"/>
          <w:b/>
          <w:sz w:val="26"/>
          <w:szCs w:val="26"/>
        </w:rPr>
        <w:t>CHƯƠNG 4: KẾT QUẢ NGHIÊN CỨU</w:t>
      </w:r>
    </w:p>
    <w:p w14:paraId="4815D04F">
      <w:pPr>
        <w:spacing w:before="120" w:after="120" w:line="360" w:lineRule="auto"/>
        <w:ind w:right="0" w:firstLine="720"/>
        <w:jc w:val="both"/>
        <w:rPr>
          <w:rFonts w:ascii="Times New Roman" w:hAnsi="Times New Roman" w:cs="Times New Roman"/>
          <w:bCs/>
          <w:sz w:val="26"/>
          <w:szCs w:val="26"/>
        </w:rPr>
      </w:pPr>
      <w:r>
        <w:rPr>
          <w:rFonts w:ascii="Times New Roman" w:hAnsi="Times New Roman" w:cs="Times New Roman"/>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11D41F4C">
      <w:pPr>
        <w:spacing w:before="120" w:after="120" w:line="360" w:lineRule="auto"/>
        <w:ind w:right="0" w:firstLine="720"/>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Chụp kết quả full màn hình</w:t>
      </w:r>
    </w:p>
    <w:p w14:paraId="32C8C02A">
      <w:pPr>
        <w:spacing w:before="120" w:after="120" w:line="360" w:lineRule="auto"/>
        <w:ind w:right="0" w:firstLine="720"/>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Mô tả kết quả từng chức năng</w:t>
      </w:r>
    </w:p>
    <w:p w14:paraId="6DB0CACB">
      <w:pPr>
        <w:spacing w:before="120" w:after="120" w:line="360" w:lineRule="auto"/>
        <w:ind w:right="0" w:firstLine="720"/>
        <w:jc w:val="both"/>
        <w:rPr>
          <w:rFonts w:ascii="Times New Roman" w:hAnsi="Times New Roman" w:cs="Times New Roman"/>
          <w:b/>
          <w:color w:val="FF0000"/>
          <w:sz w:val="26"/>
          <w:szCs w:val="26"/>
          <w:lang w:val="en-GB" w:eastAsia="zh-CN"/>
        </w:rPr>
      </w:pPr>
      <w:r>
        <w:rPr>
          <w:rFonts w:ascii="Times New Roman" w:hAnsi="Times New Roman" w:cs="Times New Roman"/>
          <w:b/>
          <w:color w:val="FF0000"/>
          <w:sz w:val="26"/>
          <w:szCs w:val="26"/>
          <w:lang w:val="en-GB" w:eastAsia="zh-CN"/>
        </w:rPr>
        <w:drawing>
          <wp:inline distT="0" distB="0" distL="0" distR="0">
            <wp:extent cx="5578475" cy="3134360"/>
            <wp:effectExtent l="0" t="0" r="0" b="0"/>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pic:cNvPicPr>
                  </pic:nvPicPr>
                  <pic:blipFill>
                    <a:blip r:embed="rId12"/>
                    <a:srcRect l="-3" t="-5" r="-3" b="-4"/>
                    <a:stretch>
                      <a:fillRect/>
                    </a:stretch>
                  </pic:blipFill>
                  <pic:spPr>
                    <a:xfrm>
                      <a:off x="0" y="0"/>
                      <a:ext cx="5578475" cy="3134360"/>
                    </a:xfrm>
                    <a:prstGeom prst="rect">
                      <a:avLst/>
                    </a:prstGeom>
                  </pic:spPr>
                </pic:pic>
              </a:graphicData>
            </a:graphic>
          </wp:inline>
        </w:drawing>
      </w:r>
    </w:p>
    <w:p w14:paraId="26727E99">
      <w:pPr>
        <w:spacing w:before="120" w:after="120" w:line="360" w:lineRule="auto"/>
        <w:ind w:right="0" w:firstLine="720"/>
        <w:jc w:val="both"/>
        <w:rPr>
          <w:rFonts w:ascii="Times New Roman" w:hAnsi="Times New Roman" w:cs="Times New Roman"/>
          <w:color w:val="FF0000"/>
          <w:sz w:val="26"/>
          <w:szCs w:val="26"/>
          <w:lang w:val="en-GB" w:eastAsia="zh-CN"/>
        </w:rPr>
      </w:pPr>
      <w:r>
        <w:rPr>
          <w:rFonts w:ascii="Times New Roman" w:hAnsi="Times New Roman" w:cs="Times New Roman"/>
          <w:color w:val="FF0000"/>
          <w:sz w:val="26"/>
          <w:szCs w:val="26"/>
          <w:lang w:val="en-GB" w:eastAsia="zh-CN"/>
        </w:rPr>
        <w:t>Ví dụ: hình ảnh web kết quả (Chụp rõ, địa chỉ, thời gian, …)</w:t>
      </w:r>
    </w:p>
    <w:p w14:paraId="575DE790">
      <w:pPr>
        <w:spacing w:before="120" w:after="120" w:line="360" w:lineRule="auto"/>
        <w:ind w:right="0" w:firstLine="720"/>
        <w:jc w:val="both"/>
        <w:rPr>
          <w:rFonts w:ascii="Times New Roman" w:hAnsi="Times New Roman" w:cs="Times New Roman"/>
          <w:bCs/>
          <w:color w:val="FF0000"/>
          <w:sz w:val="26"/>
          <w:szCs w:val="26"/>
          <w:lang w:val="en-GB" w:eastAsia="zh-CN"/>
        </w:rPr>
      </w:pPr>
    </w:p>
    <w:p w14:paraId="62B2B385">
      <w:pPr>
        <w:spacing w:before="120" w:after="120" w:line="360" w:lineRule="auto"/>
        <w:ind w:right="0" w:firstLine="720"/>
        <w:jc w:val="both"/>
        <w:rPr>
          <w:rFonts w:ascii="Times New Roman" w:hAnsi="Times New Roman" w:cs="Times New Roman"/>
          <w:bCs/>
          <w:color w:val="FF0000"/>
          <w:sz w:val="26"/>
          <w:szCs w:val="26"/>
        </w:rPr>
      </w:pPr>
      <w:r>
        <w:rPr/>
        <w:br w:type="page" w:clear="all"/>
      </w:r>
    </w:p>
    <w:p w14:paraId="67F6042F">
      <w:pPr>
        <w:spacing w:before="0" w:after="200" w:line="276" w:lineRule="auto"/>
        <w:rPr>
          <w:rFonts w:ascii="Times New Roman" w:hAnsi="Times New Roman" w:cs="Times New Roman"/>
          <w:b/>
          <w:sz w:val="26"/>
          <w:szCs w:val="26"/>
        </w:rPr>
      </w:pPr>
    </w:p>
    <w:p w14:paraId="742B5099">
      <w:pPr>
        <w:pStyle w:val="2"/>
        <w:numPr>
          <w:ilvl w:val="0"/>
          <w:numId w:val="0"/>
        </w:numPr>
        <w:ind w:left="0" w:firstLine="0"/>
        <w:rPr>
          <w:rFonts w:ascii="Times New Roman" w:hAnsi="Times New Roman" w:cs="Times New Roman"/>
          <w:sz w:val="26"/>
          <w:szCs w:val="26"/>
        </w:rPr>
      </w:pPr>
      <w:r>
        <w:rPr>
          <w:rFonts w:ascii="Times New Roman" w:hAnsi="Times New Roman" w:cs="Times New Roman"/>
          <w:sz w:val="26"/>
          <w:szCs w:val="26"/>
        </w:rPr>
        <w:t>CHƯƠNG 5: KẾT LUẬN VÀ HƯỚNG PHÁT TRIỂN</w:t>
      </w:r>
    </w:p>
    <w:p w14:paraId="556AFC30">
      <w:pPr>
        <w:rPr>
          <w:rFonts w:ascii="Times New Roman" w:hAnsi="Times New Roman" w:cs="Times New Roman"/>
          <w:sz w:val="26"/>
          <w:szCs w:val="26"/>
        </w:rPr>
      </w:pPr>
    </w:p>
    <w:p w14:paraId="5054F2D9">
      <w:pPr>
        <w:pStyle w:val="3"/>
        <w:numPr>
          <w:ilvl w:val="1"/>
          <w:numId w:val="21"/>
        </w:numPr>
        <w:ind w:left="1620" w:right="0" w:hanging="360"/>
        <w:jc w:val="left"/>
        <w:rPr>
          <w:rFonts w:ascii="Times New Roman" w:hAnsi="Times New Roman" w:eastAsia="Times New Roman" w:cs="Times New Roman"/>
          <w:sz w:val="26"/>
          <w:szCs w:val="26"/>
        </w:rPr>
      </w:pPr>
      <w:r>
        <w:rPr>
          <w:rFonts w:ascii="Times New Roman" w:hAnsi="Times New Roman" w:cs="Times New Roman"/>
          <w:sz w:val="26"/>
          <w:szCs w:val="26"/>
        </w:rPr>
        <w:t>Kết quả đạt được</w:t>
      </w:r>
    </w:p>
    <w:p w14:paraId="2449EA05">
      <w:pPr>
        <w:pStyle w:val="28"/>
        <w:ind w:left="1620" w:right="0"/>
        <w:rPr>
          <w:rFonts w:ascii="Times New Roman" w:hAnsi="Times New Roman" w:cs="Times New Roman"/>
          <w:sz w:val="26"/>
          <w:szCs w:val="26"/>
        </w:rPr>
      </w:pPr>
      <w:r>
        <w:rPr>
          <w:rFonts w:ascii="Times New Roman" w:hAnsi="Times New Roman" w:cs="Times New Roman"/>
          <w:sz w:val="26"/>
          <w:szCs w:val="26"/>
        </w:rPr>
        <w:t>Đồ án đã xây dựng được website bất động sản với các chức năng cơ bản: hiển thị và quản lý tin đăng, tìm kiếm theo từ khóa, lọc theo khu vực và mức giá, xem thông tin chi tiết và liên hệ người bán. Giao diện trực quan, tương thích với máy tính và thiết bị di động.</w:t>
      </w:r>
    </w:p>
    <w:p w14:paraId="4D4B921D">
      <w:pPr>
        <w:pStyle w:val="3"/>
        <w:numPr>
          <w:ilvl w:val="1"/>
          <w:numId w:val="21"/>
        </w:numPr>
        <w:ind w:left="1620" w:right="0" w:hanging="360"/>
        <w:jc w:val="left"/>
        <w:rPr>
          <w:rFonts w:ascii="Times New Roman" w:hAnsi="Times New Roman" w:cs="Times New Roman"/>
          <w:sz w:val="26"/>
          <w:szCs w:val="26"/>
        </w:rPr>
      </w:pPr>
      <w:r>
        <w:rPr>
          <w:rFonts w:ascii="Times New Roman" w:hAnsi="Times New Roman" w:cs="Times New Roman"/>
          <w:sz w:val="26"/>
          <w:szCs w:val="26"/>
        </w:rPr>
        <w:t>Đóng góp mới</w:t>
      </w:r>
    </w:p>
    <w:p w14:paraId="41E6B210">
      <w:pPr>
        <w:pStyle w:val="28"/>
        <w:ind w:left="1620" w:right="0"/>
        <w:rPr>
          <w:rFonts w:ascii="Times New Roman" w:hAnsi="Times New Roman" w:cs="Times New Roman"/>
          <w:sz w:val="26"/>
          <w:szCs w:val="26"/>
        </w:rPr>
      </w:pPr>
      <w:r>
        <w:rPr>
          <w:rFonts w:ascii="Times New Roman" w:hAnsi="Times New Roman" w:cs="Times New Roman"/>
          <w:sz w:val="26"/>
          <w:szCs w:val="26"/>
        </w:rPr>
        <w:t>Đồ án chuẩn hóa thông tin bất động sản và tích hợp quy trình tìm kiếm, xem chi tiết, lưu tin và liên hệ trên cùng một hệ thống. Bộ lọc đa tiêu chí giúp người dùng tìm kiếm và so sánh bất động sản thuận tiện hơn.</w:t>
      </w:r>
    </w:p>
    <w:p w14:paraId="2D838377">
      <w:pPr>
        <w:pStyle w:val="3"/>
        <w:numPr>
          <w:ilvl w:val="1"/>
          <w:numId w:val="21"/>
        </w:numPr>
        <w:ind w:left="1620" w:right="0" w:hanging="360"/>
        <w:jc w:val="left"/>
        <w:rPr>
          <w:rFonts w:ascii="Times New Roman" w:hAnsi="Times New Roman" w:cs="Times New Roman"/>
          <w:sz w:val="26"/>
          <w:szCs w:val="26"/>
        </w:rPr>
      </w:pPr>
      <w:r>
        <w:rPr>
          <w:rFonts w:ascii="Times New Roman" w:hAnsi="Times New Roman" w:cs="Times New Roman"/>
          <w:sz w:val="26"/>
          <w:szCs w:val="26"/>
        </w:rPr>
        <w:t>Đề xuất mới</w:t>
      </w:r>
    </w:p>
    <w:p w14:paraId="32AB3129">
      <w:pPr>
        <w:pStyle w:val="28"/>
        <w:ind w:left="1620" w:right="0"/>
        <w:rPr>
          <w:rFonts w:ascii="Times New Roman" w:hAnsi="Times New Roman" w:cs="Times New Roman"/>
          <w:sz w:val="26"/>
          <w:szCs w:val="26"/>
        </w:rPr>
      </w:pPr>
      <w:r>
        <w:rPr>
          <w:rFonts w:ascii="Times New Roman" w:hAnsi="Times New Roman" w:cs="Times New Roman"/>
          <w:sz w:val="26"/>
          <w:szCs w:val="26"/>
        </w:rPr>
        <w:t>Trong tương lai, hệ thống có thể bổ sung bản đồ số, xác minh tin đăng, phát hiện tin trùng, gợi ý bất động sản theo nhu cầu, định giá tham khảo và đặt lịch xem nhà trực tuyến.</w:t>
      </w:r>
    </w:p>
    <w:p w14:paraId="63D79B7F">
      <w:pPr>
        <w:pStyle w:val="28"/>
        <w:ind w:left="1620" w:right="0"/>
        <w:rPr>
          <w:rFonts w:ascii="Times New Roman" w:hAnsi="Times New Roman" w:cs="Times New Roman"/>
          <w:sz w:val="26"/>
          <w:szCs w:val="26"/>
        </w:rPr>
      </w:pPr>
    </w:p>
    <w:p w14:paraId="639D26CC">
      <w:pPr>
        <w:spacing w:before="120" w:after="120" w:line="360" w:lineRule="auto"/>
        <w:ind w:right="0" w:firstLine="720"/>
        <w:jc w:val="both"/>
        <w:rPr>
          <w:rFonts w:ascii="Times New Roman" w:hAnsi="Times New Roman" w:cs="Times New Roman"/>
          <w:bCs/>
          <w:sz w:val="26"/>
          <w:szCs w:val="26"/>
        </w:rPr>
      </w:pPr>
      <w:r>
        <w:rPr/>
        <w:br w:type="page" w:clear="all"/>
      </w:r>
    </w:p>
    <w:p w14:paraId="05CDE111">
      <w:pPr>
        <w:spacing w:before="0" w:after="200" w:line="276" w:lineRule="auto"/>
        <w:rPr>
          <w:rFonts w:ascii="Times New Roman" w:hAnsi="Times New Roman" w:cs="Times New Roman"/>
          <w:b/>
          <w:bCs/>
          <w:sz w:val="26"/>
          <w:szCs w:val="26"/>
        </w:rPr>
      </w:pPr>
    </w:p>
    <w:p w14:paraId="41AF94C4">
      <w:pPr>
        <w:pStyle w:val="2"/>
        <w:numPr>
          <w:ilvl w:val="0"/>
          <w:numId w:val="0"/>
        </w:numPr>
        <w:ind w:left="0" w:firstLine="0"/>
        <w:rPr>
          <w:rFonts w:ascii="Times New Roman" w:hAnsi="Times New Roman" w:cs="Times New Roman"/>
          <w:sz w:val="26"/>
          <w:szCs w:val="26"/>
        </w:rPr>
      </w:pPr>
      <w:r>
        <w:rPr>
          <w:rFonts w:ascii="Times New Roman" w:hAnsi="Times New Roman" w:cs="Times New Roman"/>
          <w:sz w:val="26"/>
          <w:szCs w:val="26"/>
        </w:rPr>
        <w:t>DANH MỤC TÀI LIỆU THAM KHẢO</w:t>
      </w:r>
    </w:p>
    <w:p w14:paraId="46B23E02">
      <w:pPr>
        <w:spacing w:before="0" w:after="200" w:line="276" w:lineRule="auto"/>
        <w:rPr>
          <w:rFonts w:ascii="Times New Roman" w:hAnsi="Times New Roman" w:cs="Times New Roman"/>
          <w:sz w:val="26"/>
          <w:szCs w:val="26"/>
        </w:rPr>
      </w:pPr>
      <w:r>
        <w:rPr>
          <w:rFonts w:ascii="Times New Roman" w:hAnsi="Times New Roman" w:cs="Times New Roman"/>
          <w:sz w:val="26"/>
          <w:szCs w:val="26"/>
        </w:rPr>
        <w:t>[Sinh viên bổ sung danh mục tài liệu tham khảo]</w:t>
      </w:r>
    </w:p>
    <w:sectPr>
      <w:headerReference r:id="rId6" w:type="first"/>
      <w:footerReference r:id="rId8" w:type="first"/>
      <w:headerReference r:id="rId5" w:type="default"/>
      <w:footerReference r:id="rId7" w:type="default"/>
      <w:pgSz w:w="11906" w:h="16838"/>
      <w:pgMar w:top="1134" w:right="1134" w:bottom="1134" w:left="1535" w:header="284" w:footer="579" w:gutter="0"/>
      <w:pgNumType w:start="1"/>
      <w:cols w:space="1701"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w:altName w:val="Segoe Print"/>
    <w:panose1 w:val="05040102010807070707"/>
    <w:charset w:val="00"/>
    <w:family w:val="auto"/>
    <w:pitch w:val="default"/>
    <w:sig w:usb0="00000000" w:usb1="00000000" w:usb2="00000000" w:usb3="00000000" w:csb0="00000000" w:csb1="00000000"/>
  </w:font>
  <w:font w:name="Liberation Serif">
    <w:altName w:val="Times New Roman"/>
    <w:panose1 w:val="02020603050405020304"/>
    <w:charset w:val="00"/>
    <w:family w:val="auto"/>
    <w:pitch w:val="default"/>
    <w:sig w:usb0="00000000" w:usb1="00000000" w:usb2="00000000" w:usb3="00000000" w:csb0="00000000" w:csb1="00000000"/>
  </w:font>
  <w:font w:name="Noto Serif CJK SC">
    <w:altName w:val="SimSun"/>
    <w:panose1 w:val="05040102010807070707"/>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TimesNewRomanPSMT;Times New Rom">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Liberation Sans">
    <w:altName w:val="Segoe Print"/>
    <w:panose1 w:val="020B0604020202020204"/>
    <w:charset w:val="00"/>
    <w:family w:val="auto"/>
    <w:pitch w:val="default"/>
    <w:sig w:usb0="00000000" w:usb1="00000000" w:usb2="00000000" w:usb3="00000000" w:csb0="00000000" w:csb1="00000000"/>
  </w:font>
  <w:font w:name="Noto Sans CJK SC">
    <w:altName w:val="Segoe Print"/>
    <w:panose1 w:val="05040102010807070707"/>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464A7">
    <w:pPr>
      <w:pStyle w:val="22"/>
      <w:pBdr>
        <w:top w:val="single" w:color="000000" w:sz="24" w:space="1"/>
      </w:pBdr>
      <w:ind w:right="360"/>
    </w:pPr>
    <w:r>
      <w:rPr>
        <w:rFonts w:ascii="Times New Roman" w:hAnsi="Times New Roman" w:eastAsia="Times New Roman" w:cs="Times New Roman"/>
      </w:rPr>
      <w:t>Ngô</w:t>
    </w:r>
    <w:r>
      <w:rPr>
        <w:rFonts w:ascii="Times New Roman" w:hAnsi="Times New Roman" w:eastAsia="Times New Roman" w:cs="Times New Roman"/>
        <w:lang w:val="vi-VN"/>
      </w:rPr>
      <w:t xml:space="preserve"> Ngọc Hưng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237FD">
    <w:pPr>
      <w:pStyle w:val="22"/>
      <w:pBdr>
        <w:top w:val="single" w:color="000000" w:sz="24" w:space="1"/>
      </w:pBdr>
      <w:ind w:right="360"/>
      <w:rPr>
        <w:rFonts w:ascii="Times New Roman" w:hAnsi="Times New Roman" w:cs="Times New Roman"/>
      </w:rPr>
    </w:pPr>
    <w:r>
      <w:rPr>
        <w:rFonts w:ascii="Times New Roman" w:hAnsi="Times New Roman" w:eastAsia="Times New Roman" w:cs="Times New Roman"/>
      </w:rPr>
      <w:t>Ngô</w:t>
    </w:r>
    <w:r>
      <w:rPr>
        <w:rFonts w:ascii="Times New Roman" w:hAnsi="Times New Roman" w:eastAsia="Times New Roman" w:cs="Times New Roman"/>
        <w:lang w:val="vi-VN"/>
      </w:rPr>
      <w:t xml:space="preserve"> Ngọc Hưng</w:t>
    </w:r>
    <w:r>
      <mc:AlternateContent>
        <mc:Choice Requires="wps">
          <w:drawing>
            <wp:anchor distT="0" distB="0" distL="0" distR="0" simplePos="0" relativeHeight="251659264" behindDoc="0" locked="0" layoutInCell="0" allowOverlap="1">
              <wp:simplePos x="0" y="0"/>
              <wp:positionH relativeFrom="page">
                <wp:posOffset>6447790</wp:posOffset>
              </wp:positionH>
              <wp:positionV relativeFrom="paragraph">
                <wp:posOffset>101600</wp:posOffset>
              </wp:positionV>
              <wp:extent cx="200660" cy="175260"/>
              <wp:effectExtent l="0" t="0" r="0" b="0"/>
              <wp:wrapSquare wrapText="bothSides"/>
              <wp:docPr id="11" name="Frame4"/>
              <wp:cNvGraphicFramePr/>
              <a:graphic xmlns:a="http://schemas.openxmlformats.org/drawingml/2006/main">
                <a:graphicData uri="http://schemas.microsoft.com/office/word/2010/wordprocessingShape">
                  <wps:wsp>
                    <wps:cNvSpPr txBox="1"/>
                    <wps:spPr bwMode="auto">
                      <a:xfrm>
                        <a:off x="0" y="0"/>
                        <a:ext cx="200660" cy="175260"/>
                      </a:xfrm>
                      <a:prstGeom prst="rect">
                        <a:avLst/>
                      </a:prstGeom>
                      <a:solidFill>
                        <a:srgbClr val="FFFFFF">
                          <a:alpha val="0"/>
                        </a:srgbClr>
                      </a:solidFill>
                    </wps:spPr>
                    <wps:txbx>
                      <w:txbxContent>
                        <w:p w14:paraId="6C9B384F">
                          <w:pPr>
                            <w:pStyle w:val="22"/>
                            <w:rPr>
                              <w:rStyle w:val="29"/>
                              <w:rFonts w:ascii="Times New Roman" w:hAnsi="Times New Roman" w:cs="Times New Roman"/>
                            </w:rPr>
                          </w:pPr>
                          <w:r>
                            <w:rPr>
                              <w:rStyle w:val="29"/>
                              <w:rFonts w:ascii="Times New Roman" w:hAnsi="Times New Roman" w:cs="Times New Roman"/>
                            </w:rPr>
                            <w:fldChar w:fldCharType="begin"/>
                          </w:r>
                          <w:r>
                            <w:rPr>
                              <w:rStyle w:val="29"/>
                              <w:rFonts w:ascii="Times New Roman" w:hAnsi="Times New Roman" w:cs="Times New Roman"/>
                            </w:rPr>
                            <w:instrText xml:space="preserve"> PAGE </w:instrText>
                          </w:r>
                          <w:r>
                            <w:rPr>
                              <w:rStyle w:val="29"/>
                              <w:rFonts w:ascii="Times New Roman" w:hAnsi="Times New Roman" w:cs="Times New Roman"/>
                            </w:rPr>
                            <w:fldChar w:fldCharType="separate"/>
                          </w:r>
                          <w:r>
                            <w:rPr>
                              <w:rStyle w:val="29"/>
                              <w:rFonts w:ascii="Times New Roman" w:hAnsi="Times New Roman" w:cs="Times New Roman"/>
                            </w:rPr>
                            <w:t>15</w:t>
                          </w:r>
                          <w:r>
                            <w:rPr>
                              <w:rStyle w:val="29"/>
                              <w:rFonts w:ascii="Times New Roman" w:hAnsi="Times New Roman" w:cs="Times New Roman"/>
                            </w:rPr>
                            <w:fldChar w:fldCharType="end"/>
                          </w:r>
                        </w:p>
                      </w:txbxContent>
                    </wps:txbx>
                    <wps:bodyPr lIns="0" tIns="0" rIns="0" bIns="0" anchor="t">
                      <a:noAutofit/>
                    </wps:bodyPr>
                  </wps:wsp>
                </a:graphicData>
              </a:graphic>
            </wp:anchor>
          </w:drawing>
        </mc:Choice>
        <mc:Fallback>
          <w:pict>
            <v:shape id="Frame4" o:spid="_x0000_s1026" o:spt="202" type="#_x0000_t202" style="position:absolute;left:0pt;margin-left:507.7pt;margin-top:8pt;height:13.8pt;width:15.8pt;mso-position-horizontal-relative:page;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QG0znXAAAACwEAAA8AAAAAAAAAAQAgAAAAIgAA&#10;AGRycy9kb3ducmV2LnhtbFBLAQIUABQAAAAIAIdO4kC6Q7ZF0AEAAMIDAAAOAAAAAAAAAAEAIAAA&#10;ACYBAABkcnMvZTJvRG9jLnhtbFBLBQYAAAAABgAGAFkBAABoBQAAAAA=&#10;">
              <v:fill on="t" opacity="0f" focussize="0,0"/>
              <v:stroke on="f"/>
              <v:imagedata o:title=""/>
              <o:lock v:ext="edit" aspectratio="f"/>
              <v:textbox inset="0mm,0mm,0mm,0mm">
                <w:txbxContent>
                  <w:p w14:paraId="6C9B384F">
                    <w:pPr>
                      <w:pStyle w:val="22"/>
                      <w:rPr>
                        <w:rStyle w:val="29"/>
                        <w:rFonts w:ascii="Times New Roman" w:hAnsi="Times New Roman" w:cs="Times New Roman"/>
                      </w:rPr>
                    </w:pPr>
                    <w:r>
                      <w:rPr>
                        <w:rStyle w:val="29"/>
                        <w:rFonts w:ascii="Times New Roman" w:hAnsi="Times New Roman" w:cs="Times New Roman"/>
                      </w:rPr>
                      <w:fldChar w:fldCharType="begin"/>
                    </w:r>
                    <w:r>
                      <w:rPr>
                        <w:rStyle w:val="29"/>
                        <w:rFonts w:ascii="Times New Roman" w:hAnsi="Times New Roman" w:cs="Times New Roman"/>
                      </w:rPr>
                      <w:instrText xml:space="preserve"> PAGE </w:instrText>
                    </w:r>
                    <w:r>
                      <w:rPr>
                        <w:rStyle w:val="29"/>
                        <w:rFonts w:ascii="Times New Roman" w:hAnsi="Times New Roman" w:cs="Times New Roman"/>
                      </w:rPr>
                      <w:fldChar w:fldCharType="separate"/>
                    </w:r>
                    <w:r>
                      <w:rPr>
                        <w:rStyle w:val="29"/>
                        <w:rFonts w:ascii="Times New Roman" w:hAnsi="Times New Roman" w:cs="Times New Roman"/>
                      </w:rPr>
                      <w:t>15</w:t>
                    </w:r>
                    <w:r>
                      <w:rPr>
                        <w:rStyle w:val="29"/>
                        <w:rFonts w:ascii="Times New Roman" w:hAnsi="Times New Roman" w:cs="Times New Roman"/>
                      </w:rPr>
                      <w:fldChar w:fldCharType="end"/>
                    </w:r>
                  </w:p>
                </w:txbxContent>
              </v:textbox>
              <w10:wrap type="squar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55FD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F2D1B">
    <w:pPr>
      <w:pStyle w:val="25"/>
      <w:rPr>
        <w:rFonts w:ascii="Times New Roman" w:hAnsi="Times New Roman" w:cs="Times New Roman"/>
      </w:rPr>
    </w:pPr>
  </w:p>
  <w:p w14:paraId="4F13BB99">
    <w:pPr>
      <w:pStyle w:val="25"/>
      <w:pBdr>
        <w:bottom w:val="single" w:color="000000" w:sz="24" w:space="1"/>
      </w:pBdr>
      <w:rPr>
        <w:rFonts w:ascii="Times New Roman" w:hAnsi="Times New Roman" w:cs="Times New Roman"/>
      </w:rPr>
    </w:pPr>
    <w:r>
      <w:rPr>
        <w:rFonts w:ascii="Times New Roman" w:hAnsi="Times New Roman" w:cs="Times New Roman"/>
      </w:rPr>
      <w:t>Xây dựng website mua bán bất động sản</w:t>
    </w:r>
    <w:r>
      <w:rPr>
        <w:rFonts w:ascii="Times New Roman" w:hAnsi="Times New Roman" w:cs="Times New Roman"/>
      </w:rPr>
      <w:tab/>
    </w:r>
    <w:r>
      <w:rPr>
        <w:rFonts w:ascii="Times New Roman" w:hAnsi="Times New Roman" w:cs="Times New Roman"/>
      </w:rPr>
      <w:tab/>
    </w:r>
    <w:r>
      <w:rPr>
        <w:rFonts w:ascii="Times New Roman" w:hAnsi="Times New Roman" w:cs="Times New Roman"/>
      </w:rPr>
      <w:t>T.S Nguyễn Nhứt Lam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F2367">
    <w:pPr>
      <w:pStyle w:val="25"/>
      <w:rPr>
        <w:rFonts w:ascii="Times New Roman" w:hAnsi="Times New Roman" w:cs="Times New Roman"/>
      </w:rPr>
    </w:pPr>
  </w:p>
  <w:p w14:paraId="5B265265">
    <w:pPr>
      <w:pStyle w:val="25"/>
      <w:pBdr>
        <w:bottom w:val="single" w:color="000000" w:sz="24" w:space="1"/>
      </w:pBdr>
      <w:rPr>
        <w:rFonts w:ascii="Times New Roman" w:hAnsi="Times New Roman" w:cs="Times New Roman"/>
      </w:rPr>
    </w:pPr>
    <w:r>
      <w:rPr>
        <w:rFonts w:ascii="Times New Roman" w:hAnsi="Times New Roman" w:cs="Times New Roman"/>
      </w:rPr>
      <w:t>Xây dựng website mua bán bất động sản</w:t>
    </w:r>
    <w:r>
      <w:rPr>
        <w:rFonts w:ascii="Times New Roman" w:hAnsi="Times New Roman" w:cs="Times New Roman"/>
      </w:rPr>
      <w:tab/>
    </w:r>
    <w:r>
      <w:rPr>
        <w:rFonts w:ascii="Times New Roman" w:hAnsi="Times New Roman" w:cs="Times New Roman"/>
      </w:rPr>
      <w:tab/>
    </w:r>
    <w:r>
      <w:rPr>
        <w:rFonts w:ascii="Times New Roman" w:hAnsi="Times New Roman" w:cs="Times New Roman"/>
      </w:rPr>
      <w:t>T.S Nguyễn Nhứt Lam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2AE1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2"/>
      <w:numFmt w:val="decimal"/>
      <w:lvlText w:val="%1"/>
      <w:lvlJc w:val="left"/>
      <w:pPr>
        <w:tabs>
          <w:tab w:val="left" w:pos="0"/>
        </w:tabs>
        <w:ind w:left="360" w:hanging="360"/>
      </w:pPr>
    </w:lvl>
    <w:lvl w:ilvl="1" w:tentative="0">
      <w:start w:val="8"/>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720" w:hanging="72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1">
    <w:nsid w:val="B5E306ED"/>
    <w:multiLevelType w:val="multilevel"/>
    <w:tmpl w:val="B5E30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205925"/>
    <w:multiLevelType w:val="multilevel"/>
    <w:tmpl w:val="BF2059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879AEF"/>
    <w:multiLevelType w:val="multilevel"/>
    <w:tmpl w:val="C8879A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CF092B84"/>
    <w:multiLevelType w:val="multilevel"/>
    <w:tmpl w:val="CF092B84"/>
    <w:lvl w:ilvl="0" w:tentative="0">
      <w:start w:val="4"/>
      <w:numFmt w:val="decimal"/>
      <w:lvlText w:val="%1"/>
      <w:lvlJc w:val="left"/>
      <w:pPr>
        <w:tabs>
          <w:tab w:val="left" w:pos="0"/>
        </w:tabs>
        <w:ind w:left="360" w:hanging="360"/>
      </w:pPr>
    </w:lvl>
    <w:lvl w:ilvl="1" w:tentative="0">
      <w:start w:val="3"/>
      <w:numFmt w:val="decimal"/>
      <w:lvlText w:val="%1.%2"/>
      <w:lvlJc w:val="left"/>
      <w:pPr>
        <w:tabs>
          <w:tab w:val="left" w:pos="0"/>
        </w:tabs>
        <w:ind w:left="1943" w:hanging="360"/>
      </w:pPr>
    </w:lvl>
    <w:lvl w:ilvl="2" w:tentative="0">
      <w:start w:val="1"/>
      <w:numFmt w:val="decimal"/>
      <w:lvlText w:val="%1.%2.%3"/>
      <w:lvlJc w:val="left"/>
      <w:pPr>
        <w:tabs>
          <w:tab w:val="left" w:pos="0"/>
        </w:tabs>
        <w:ind w:left="3886" w:hanging="720"/>
      </w:pPr>
    </w:lvl>
    <w:lvl w:ilvl="3" w:tentative="0">
      <w:start w:val="1"/>
      <w:numFmt w:val="decimal"/>
      <w:lvlText w:val="%1.%2.%3.%4"/>
      <w:lvlJc w:val="left"/>
      <w:pPr>
        <w:tabs>
          <w:tab w:val="left" w:pos="0"/>
        </w:tabs>
        <w:ind w:left="5829" w:hanging="1080"/>
      </w:pPr>
    </w:lvl>
    <w:lvl w:ilvl="4" w:tentative="0">
      <w:start w:val="1"/>
      <w:numFmt w:val="decimal"/>
      <w:lvlText w:val="%1.%2.%3.%4.%5"/>
      <w:lvlJc w:val="left"/>
      <w:pPr>
        <w:tabs>
          <w:tab w:val="left" w:pos="0"/>
        </w:tabs>
        <w:ind w:left="7412" w:hanging="1080"/>
      </w:pPr>
    </w:lvl>
    <w:lvl w:ilvl="5" w:tentative="0">
      <w:start w:val="1"/>
      <w:numFmt w:val="decimal"/>
      <w:lvlText w:val="%1.%2.%3.%4.%5.%6"/>
      <w:lvlJc w:val="left"/>
      <w:pPr>
        <w:tabs>
          <w:tab w:val="left" w:pos="0"/>
        </w:tabs>
        <w:ind w:left="9355" w:hanging="1440"/>
      </w:pPr>
    </w:lvl>
    <w:lvl w:ilvl="6" w:tentative="0">
      <w:start w:val="1"/>
      <w:numFmt w:val="decimal"/>
      <w:lvlText w:val="%1.%2.%3.%4.%5.%6.%7"/>
      <w:lvlJc w:val="left"/>
      <w:pPr>
        <w:tabs>
          <w:tab w:val="left" w:pos="0"/>
        </w:tabs>
        <w:ind w:left="10938" w:hanging="1440"/>
      </w:pPr>
    </w:lvl>
    <w:lvl w:ilvl="7" w:tentative="0">
      <w:start w:val="1"/>
      <w:numFmt w:val="decimal"/>
      <w:lvlText w:val="%1.%2.%3.%4.%5.%6.%7.%8"/>
      <w:lvlJc w:val="left"/>
      <w:pPr>
        <w:tabs>
          <w:tab w:val="left" w:pos="0"/>
        </w:tabs>
        <w:ind w:left="12881" w:hanging="1800"/>
      </w:pPr>
    </w:lvl>
    <w:lvl w:ilvl="8" w:tentative="0">
      <w:start w:val="1"/>
      <w:numFmt w:val="decimal"/>
      <w:lvlText w:val="%1.%2.%3.%4.%5.%6.%7.%8.%9"/>
      <w:lvlJc w:val="left"/>
      <w:pPr>
        <w:tabs>
          <w:tab w:val="left" w:pos="0"/>
        </w:tabs>
        <w:ind w:left="14464" w:hanging="1800"/>
      </w:pPr>
    </w:lvl>
  </w:abstractNum>
  <w:abstractNum w:abstractNumId="5">
    <w:nsid w:val="F4B5D9F5"/>
    <w:multiLevelType w:val="multilevel"/>
    <w:tmpl w:val="F4B5D9F5"/>
    <w:lvl w:ilvl="0" w:tentative="0">
      <w:start w:val="5"/>
      <w:numFmt w:val="decimal"/>
      <w:lvlText w:val="%1"/>
      <w:lvlJc w:val="left"/>
      <w:pPr>
        <w:tabs>
          <w:tab w:val="left" w:pos="0"/>
        </w:tabs>
        <w:ind w:left="360" w:hanging="360"/>
      </w:pPr>
      <w:rPr>
        <w:rFonts w:eastAsia="Symbol"/>
      </w:rPr>
    </w:lvl>
    <w:lvl w:ilvl="1" w:tentative="0">
      <w:start w:val="1"/>
      <w:numFmt w:val="decimal"/>
      <w:lvlText w:val="%1.%2"/>
      <w:lvlJc w:val="left"/>
      <w:pPr>
        <w:tabs>
          <w:tab w:val="left" w:pos="0"/>
        </w:tabs>
        <w:ind w:left="936" w:hanging="360"/>
      </w:pPr>
      <w:rPr>
        <w:rFonts w:eastAsia="Symbol"/>
      </w:rPr>
    </w:lvl>
    <w:lvl w:ilvl="2" w:tentative="0">
      <w:start w:val="1"/>
      <w:numFmt w:val="decimal"/>
      <w:lvlText w:val="%1.%2.%3"/>
      <w:lvlJc w:val="left"/>
      <w:pPr>
        <w:tabs>
          <w:tab w:val="left" w:pos="0"/>
        </w:tabs>
        <w:ind w:left="1872" w:hanging="720"/>
      </w:pPr>
      <w:rPr>
        <w:rFonts w:eastAsia="Symbol"/>
      </w:rPr>
    </w:lvl>
    <w:lvl w:ilvl="3" w:tentative="0">
      <w:start w:val="1"/>
      <w:numFmt w:val="decimal"/>
      <w:lvlText w:val="%1.%2.%3.%4"/>
      <w:lvlJc w:val="left"/>
      <w:pPr>
        <w:tabs>
          <w:tab w:val="left" w:pos="0"/>
        </w:tabs>
        <w:ind w:left="2448" w:hanging="720"/>
      </w:pPr>
      <w:rPr>
        <w:rFonts w:eastAsia="Symbol"/>
      </w:rPr>
    </w:lvl>
    <w:lvl w:ilvl="4" w:tentative="0">
      <w:start w:val="1"/>
      <w:numFmt w:val="decimal"/>
      <w:lvlText w:val="%1.%2.%3.%4.%5"/>
      <w:lvlJc w:val="left"/>
      <w:pPr>
        <w:tabs>
          <w:tab w:val="left" w:pos="0"/>
        </w:tabs>
        <w:ind w:left="3384" w:hanging="1080"/>
      </w:pPr>
      <w:rPr>
        <w:rFonts w:eastAsia="Symbol"/>
      </w:rPr>
    </w:lvl>
    <w:lvl w:ilvl="5" w:tentative="0">
      <w:start w:val="1"/>
      <w:numFmt w:val="decimal"/>
      <w:lvlText w:val="%1.%2.%3.%4.%5.%6"/>
      <w:lvlJc w:val="left"/>
      <w:pPr>
        <w:tabs>
          <w:tab w:val="left" w:pos="0"/>
        </w:tabs>
        <w:ind w:left="3960" w:hanging="1080"/>
      </w:pPr>
      <w:rPr>
        <w:rFonts w:eastAsia="Symbol"/>
      </w:rPr>
    </w:lvl>
    <w:lvl w:ilvl="6" w:tentative="0">
      <w:start w:val="1"/>
      <w:numFmt w:val="decimal"/>
      <w:lvlText w:val="%1.%2.%3.%4.%5.%6.%7"/>
      <w:lvlJc w:val="left"/>
      <w:pPr>
        <w:tabs>
          <w:tab w:val="left" w:pos="0"/>
        </w:tabs>
        <w:ind w:left="4896" w:hanging="1440"/>
      </w:pPr>
      <w:rPr>
        <w:rFonts w:eastAsia="Symbol"/>
      </w:rPr>
    </w:lvl>
    <w:lvl w:ilvl="7" w:tentative="0">
      <w:start w:val="1"/>
      <w:numFmt w:val="decimal"/>
      <w:lvlText w:val="%1.%2.%3.%4.%5.%6.%7.%8"/>
      <w:lvlJc w:val="left"/>
      <w:pPr>
        <w:tabs>
          <w:tab w:val="left" w:pos="0"/>
        </w:tabs>
        <w:ind w:left="5472" w:hanging="1440"/>
      </w:pPr>
      <w:rPr>
        <w:rFonts w:eastAsia="Symbol"/>
      </w:rPr>
    </w:lvl>
    <w:lvl w:ilvl="8" w:tentative="0">
      <w:start w:val="1"/>
      <w:numFmt w:val="decimal"/>
      <w:lvlText w:val="%1.%2.%3.%4.%5.%6.%7.%8.%9"/>
      <w:lvlJc w:val="left"/>
      <w:pPr>
        <w:tabs>
          <w:tab w:val="left" w:pos="0"/>
        </w:tabs>
        <w:ind w:left="6408" w:hanging="1800"/>
      </w:pPr>
      <w:rPr>
        <w:rFonts w:eastAsia="Symbol"/>
      </w:rPr>
    </w:lvl>
  </w:abstractNum>
  <w:abstractNum w:abstractNumId="6">
    <w:nsid w:val="0053208E"/>
    <w:multiLevelType w:val="multilevel"/>
    <w:tmpl w:val="0053208E"/>
    <w:lvl w:ilvl="0" w:tentative="0">
      <w:start w:val="1"/>
      <w:numFmt w:val="decimal"/>
      <w:pStyle w:val="2"/>
      <w:lvlText w:val="CHƯƠNG %1"/>
      <w:lvlJc w:val="left"/>
      <w:pPr>
        <w:tabs>
          <w:tab w:val="left" w:pos="0"/>
        </w:tabs>
        <w:ind w:left="432" w:hanging="432"/>
      </w:pPr>
      <w:rPr>
        <w:rFonts w:ascii="Symbol" w:hAnsi="Symbol" w:cs="Symbol"/>
        <w:b/>
        <w:i w:val="0"/>
        <w:sz w:val="28"/>
      </w:rPr>
    </w:lvl>
    <w:lvl w:ilvl="1" w:tentative="0">
      <w:start w:val="1"/>
      <w:numFmt w:val="decimal"/>
      <w:pStyle w:val="3"/>
      <w:lvlText w:val="2.%2"/>
      <w:lvlJc w:val="left"/>
      <w:pPr>
        <w:tabs>
          <w:tab w:val="left" w:pos="0"/>
        </w:tabs>
        <w:ind w:left="576" w:hanging="576"/>
      </w:pPr>
      <w:rPr>
        <w:rFonts w:ascii="Symbol" w:hAnsi="Symbol" w:cs="Symbol"/>
        <w:b/>
        <w:i w:val="0"/>
        <w:sz w:val="26"/>
      </w:rPr>
    </w:lvl>
    <w:lvl w:ilvl="2" w:tentative="0">
      <w:start w:val="1"/>
      <w:numFmt w:val="decimal"/>
      <w:pStyle w:val="4"/>
      <w:lvlText w:val="2.%2.%3"/>
      <w:lvlJc w:val="left"/>
      <w:pPr>
        <w:tabs>
          <w:tab w:val="left" w:pos="1530"/>
        </w:tabs>
        <w:ind w:left="2250" w:hanging="720"/>
      </w:pPr>
      <w:rPr>
        <w:rFonts w:ascii="Symbol" w:hAnsi="Symbol" w:cs="Symbol"/>
        <w:b/>
        <w:i w:val="0"/>
        <w:sz w:val="26"/>
      </w:rPr>
    </w:lvl>
    <w:lvl w:ilvl="3" w:tentative="0">
      <w:start w:val="1"/>
      <w:numFmt w:val="decimal"/>
      <w:pStyle w:val="5"/>
      <w:lvlText w:val="2.%2.%3.%4"/>
      <w:lvlJc w:val="left"/>
      <w:pPr>
        <w:tabs>
          <w:tab w:val="left" w:pos="0"/>
        </w:tabs>
        <w:ind w:left="864" w:hanging="864"/>
      </w:pPr>
      <w:rPr>
        <w:rFonts w:ascii="Symbol" w:hAnsi="Symbol" w:cs="Symbol"/>
        <w:b/>
        <w:i w:val="0"/>
        <w:sz w:val="26"/>
      </w:rPr>
    </w:lvl>
    <w:lvl w:ilvl="4" w:tentative="0">
      <w:start w:val="1"/>
      <w:numFmt w:val="decimal"/>
      <w:pStyle w:val="6"/>
      <w:lvlText w:val="%1.%2.%3.%4.%5"/>
      <w:lvlJc w:val="left"/>
      <w:pPr>
        <w:tabs>
          <w:tab w:val="left" w:pos="0"/>
        </w:tabs>
        <w:ind w:left="1008" w:hanging="1008"/>
      </w:pPr>
    </w:lvl>
    <w:lvl w:ilvl="5" w:tentative="0">
      <w:start w:val="1"/>
      <w:numFmt w:val="decimal"/>
      <w:pStyle w:val="7"/>
      <w:lvlText w:val="%1.%2.%3.%4.%5.%6"/>
      <w:lvlJc w:val="left"/>
      <w:pPr>
        <w:tabs>
          <w:tab w:val="left" w:pos="0"/>
        </w:tabs>
        <w:ind w:left="1152" w:hanging="1152"/>
      </w:p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lvl>
    <w:lvl w:ilvl="8" w:tentative="0">
      <w:start w:val="1"/>
      <w:numFmt w:val="decimal"/>
      <w:pStyle w:val="10"/>
      <w:lvlText w:val="%1.%2.%3.%4.%5.%6.%7.%8.%9"/>
      <w:lvlJc w:val="left"/>
      <w:pPr>
        <w:tabs>
          <w:tab w:val="left" w:pos="0"/>
        </w:tabs>
        <w:ind w:left="1584" w:hanging="1584"/>
      </w:pPr>
    </w:lvl>
  </w:abstractNum>
  <w:abstractNum w:abstractNumId="7">
    <w:nsid w:val="0248C179"/>
    <w:multiLevelType w:val="multilevel"/>
    <w:tmpl w:val="0248C1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3D62ECE"/>
    <w:multiLevelType w:val="multilevel"/>
    <w:tmpl w:val="03D62ECE"/>
    <w:lvl w:ilvl="0" w:tentative="0">
      <w:start w:val="2"/>
      <w:numFmt w:val="decimal"/>
      <w:lvlText w:val="%1"/>
      <w:lvlJc w:val="left"/>
      <w:pPr>
        <w:tabs>
          <w:tab w:val="left" w:pos="0"/>
        </w:tabs>
        <w:ind w:left="360" w:hanging="360"/>
      </w:pPr>
    </w:lvl>
    <w:lvl w:ilvl="1" w:tentative="0">
      <w:start w:val="4"/>
      <w:numFmt w:val="decimal"/>
      <w:lvlText w:val="%1.%2"/>
      <w:lvlJc w:val="left"/>
      <w:pPr>
        <w:tabs>
          <w:tab w:val="left" w:pos="0"/>
        </w:tabs>
        <w:ind w:left="1890" w:hanging="360"/>
      </w:pPr>
    </w:lvl>
    <w:lvl w:ilvl="2" w:tentative="0">
      <w:start w:val="1"/>
      <w:numFmt w:val="decimal"/>
      <w:lvlText w:val="%1.%2.%3"/>
      <w:lvlJc w:val="left"/>
      <w:pPr>
        <w:tabs>
          <w:tab w:val="left" w:pos="0"/>
        </w:tabs>
        <w:ind w:left="3780" w:hanging="720"/>
      </w:pPr>
    </w:lvl>
    <w:lvl w:ilvl="3" w:tentative="0">
      <w:start w:val="1"/>
      <w:numFmt w:val="decimal"/>
      <w:lvlText w:val="%1.%2.%3.%4"/>
      <w:lvlJc w:val="left"/>
      <w:pPr>
        <w:tabs>
          <w:tab w:val="left" w:pos="0"/>
        </w:tabs>
        <w:ind w:left="5310" w:hanging="720"/>
      </w:pPr>
    </w:lvl>
    <w:lvl w:ilvl="4" w:tentative="0">
      <w:start w:val="1"/>
      <w:numFmt w:val="decimal"/>
      <w:lvlText w:val="%1.%2.%3.%4.%5"/>
      <w:lvlJc w:val="left"/>
      <w:pPr>
        <w:tabs>
          <w:tab w:val="left" w:pos="0"/>
        </w:tabs>
        <w:ind w:left="7200" w:hanging="1080"/>
      </w:pPr>
    </w:lvl>
    <w:lvl w:ilvl="5" w:tentative="0">
      <w:start w:val="1"/>
      <w:numFmt w:val="decimal"/>
      <w:lvlText w:val="%1.%2.%3.%4.%5.%6"/>
      <w:lvlJc w:val="left"/>
      <w:pPr>
        <w:tabs>
          <w:tab w:val="left" w:pos="0"/>
        </w:tabs>
        <w:ind w:left="9090" w:hanging="1440"/>
      </w:pPr>
    </w:lvl>
    <w:lvl w:ilvl="6" w:tentative="0">
      <w:start w:val="1"/>
      <w:numFmt w:val="decimal"/>
      <w:lvlText w:val="%1.%2.%3.%4.%5.%6.%7"/>
      <w:lvlJc w:val="left"/>
      <w:pPr>
        <w:tabs>
          <w:tab w:val="left" w:pos="0"/>
        </w:tabs>
        <w:ind w:left="10620" w:hanging="1440"/>
      </w:pPr>
    </w:lvl>
    <w:lvl w:ilvl="7" w:tentative="0">
      <w:start w:val="1"/>
      <w:numFmt w:val="decimal"/>
      <w:lvlText w:val="%1.%2.%3.%4.%5.%6.%7.%8"/>
      <w:lvlJc w:val="left"/>
      <w:pPr>
        <w:tabs>
          <w:tab w:val="left" w:pos="0"/>
        </w:tabs>
        <w:ind w:left="12510" w:hanging="1800"/>
      </w:pPr>
    </w:lvl>
    <w:lvl w:ilvl="8" w:tentative="0">
      <w:start w:val="1"/>
      <w:numFmt w:val="decimal"/>
      <w:lvlText w:val="%1.%2.%3.%4.%5.%6.%7.%8.%9"/>
      <w:lvlJc w:val="left"/>
      <w:pPr>
        <w:tabs>
          <w:tab w:val="left" w:pos="0"/>
        </w:tabs>
        <w:ind w:left="14040" w:hanging="1800"/>
      </w:pPr>
    </w:lvl>
  </w:abstractNum>
  <w:abstractNum w:abstractNumId="9">
    <w:nsid w:val="191D10D3"/>
    <w:multiLevelType w:val="multilevel"/>
    <w:tmpl w:val="191D10D3"/>
    <w:lvl w:ilvl="0" w:tentative="0">
      <w:start w:val="1"/>
      <w:numFmt w:val="bullet"/>
      <w:lvlText w:val="·"/>
      <w:lvlJc w:val="left"/>
      <w:pPr>
        <w:ind w:left="720" w:hanging="360"/>
      </w:pPr>
      <w:rPr>
        <w:rFonts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0">
    <w:nsid w:val="1E92DFFA"/>
    <w:multiLevelType w:val="multilevel"/>
    <w:tmpl w:val="1E92DFFA"/>
    <w:lvl w:ilvl="0" w:tentative="0">
      <w:start w:val="1"/>
      <w:numFmt w:val="bullet"/>
      <w:lvlText w:val="·"/>
      <w:lvlJc w:val="left"/>
      <w:pPr>
        <w:ind w:left="720" w:hanging="360"/>
      </w:pPr>
      <w:rPr>
        <w:rFonts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1">
    <w:nsid w:val="25B654F3"/>
    <w:multiLevelType w:val="multilevel"/>
    <w:tmpl w:val="25B654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A0C2A1C"/>
    <w:multiLevelType w:val="multilevel"/>
    <w:tmpl w:val="2A0C2A1C"/>
    <w:lvl w:ilvl="0" w:tentative="0">
      <w:start w:val="1"/>
      <w:numFmt w:val="bullet"/>
      <w:lvlText w:val="·"/>
      <w:lvlJc w:val="left"/>
      <w:pPr>
        <w:ind w:left="720" w:hanging="360"/>
      </w:pPr>
      <w:rPr>
        <w:rFonts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3">
    <w:nsid w:val="2A8F537B"/>
    <w:multiLevelType w:val="multilevel"/>
    <w:tmpl w:val="2A8F5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D4DC07F"/>
    <w:multiLevelType w:val="multilevel"/>
    <w:tmpl w:val="4D4DC0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9ADCABA"/>
    <w:multiLevelType w:val="multilevel"/>
    <w:tmpl w:val="59ADCABA"/>
    <w:lvl w:ilvl="0" w:tentative="0">
      <w:start w:val="2"/>
      <w:numFmt w:val="decimal"/>
      <w:lvlText w:val="%1"/>
      <w:lvlJc w:val="left"/>
      <w:pPr>
        <w:tabs>
          <w:tab w:val="left" w:pos="0"/>
        </w:tabs>
        <w:ind w:left="360" w:hanging="360"/>
      </w:pPr>
      <w:rPr>
        <w:rFonts w:eastAsia="Symbol"/>
      </w:rPr>
    </w:lvl>
    <w:lvl w:ilvl="1" w:tentative="0">
      <w:start w:val="1"/>
      <w:numFmt w:val="decimal"/>
      <w:lvlText w:val="%1.%2"/>
      <w:lvlJc w:val="left"/>
      <w:pPr>
        <w:tabs>
          <w:tab w:val="left" w:pos="0"/>
        </w:tabs>
        <w:ind w:left="360" w:hanging="360"/>
      </w:pPr>
      <w:rPr>
        <w:rFonts w:eastAsia="Symbol"/>
      </w:rPr>
    </w:lvl>
    <w:lvl w:ilvl="2" w:tentative="0">
      <w:start w:val="1"/>
      <w:numFmt w:val="decimal"/>
      <w:lvlText w:val="%1.%2.%3"/>
      <w:lvlJc w:val="left"/>
      <w:pPr>
        <w:tabs>
          <w:tab w:val="left" w:pos="0"/>
        </w:tabs>
        <w:ind w:left="720" w:hanging="720"/>
      </w:pPr>
      <w:rPr>
        <w:rFonts w:eastAsia="Symbol"/>
      </w:rPr>
    </w:lvl>
    <w:lvl w:ilvl="3" w:tentative="0">
      <w:start w:val="1"/>
      <w:numFmt w:val="decimal"/>
      <w:lvlText w:val="%1.%2.%3.%4"/>
      <w:lvlJc w:val="left"/>
      <w:pPr>
        <w:tabs>
          <w:tab w:val="left" w:pos="0"/>
        </w:tabs>
        <w:ind w:left="720" w:hanging="720"/>
      </w:pPr>
      <w:rPr>
        <w:rFonts w:eastAsia="Symbol"/>
      </w:rPr>
    </w:lvl>
    <w:lvl w:ilvl="4" w:tentative="0">
      <w:start w:val="1"/>
      <w:numFmt w:val="decimal"/>
      <w:lvlText w:val="%1.%2.%3.%4.%5"/>
      <w:lvlJc w:val="left"/>
      <w:pPr>
        <w:tabs>
          <w:tab w:val="left" w:pos="0"/>
        </w:tabs>
        <w:ind w:left="1080" w:hanging="1080"/>
      </w:pPr>
      <w:rPr>
        <w:rFonts w:eastAsia="Symbol"/>
      </w:rPr>
    </w:lvl>
    <w:lvl w:ilvl="5" w:tentative="0">
      <w:start w:val="1"/>
      <w:numFmt w:val="decimal"/>
      <w:lvlText w:val="%1.%2.%3.%4.%5.%6"/>
      <w:lvlJc w:val="left"/>
      <w:pPr>
        <w:tabs>
          <w:tab w:val="left" w:pos="0"/>
        </w:tabs>
        <w:ind w:left="1440" w:hanging="1440"/>
      </w:pPr>
      <w:rPr>
        <w:rFonts w:eastAsia="Symbol"/>
      </w:rPr>
    </w:lvl>
    <w:lvl w:ilvl="6" w:tentative="0">
      <w:start w:val="1"/>
      <w:numFmt w:val="decimal"/>
      <w:lvlText w:val="%1.%2.%3.%4.%5.%6.%7"/>
      <w:lvlJc w:val="left"/>
      <w:pPr>
        <w:tabs>
          <w:tab w:val="left" w:pos="0"/>
        </w:tabs>
        <w:ind w:left="1440" w:hanging="1440"/>
      </w:pPr>
      <w:rPr>
        <w:rFonts w:eastAsia="Symbol"/>
      </w:rPr>
    </w:lvl>
    <w:lvl w:ilvl="7" w:tentative="0">
      <w:start w:val="1"/>
      <w:numFmt w:val="decimal"/>
      <w:lvlText w:val="%1.%2.%3.%4.%5.%6.%7.%8"/>
      <w:lvlJc w:val="left"/>
      <w:pPr>
        <w:tabs>
          <w:tab w:val="left" w:pos="0"/>
        </w:tabs>
        <w:ind w:left="1800" w:hanging="1800"/>
      </w:pPr>
      <w:rPr>
        <w:rFonts w:eastAsia="Symbol"/>
      </w:rPr>
    </w:lvl>
    <w:lvl w:ilvl="8" w:tentative="0">
      <w:start w:val="1"/>
      <w:numFmt w:val="decimal"/>
      <w:lvlText w:val="%1.%2.%3.%4.%5.%6.%7.%8.%9"/>
      <w:lvlJc w:val="left"/>
      <w:pPr>
        <w:tabs>
          <w:tab w:val="left" w:pos="0"/>
        </w:tabs>
        <w:ind w:left="1800" w:hanging="1800"/>
      </w:pPr>
      <w:rPr>
        <w:rFonts w:eastAsia="Symbol"/>
      </w:rPr>
    </w:lvl>
  </w:abstractNum>
  <w:abstractNum w:abstractNumId="16">
    <w:nsid w:val="5A241D34"/>
    <w:multiLevelType w:val="multilevel"/>
    <w:tmpl w:val="5A241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6F94679"/>
    <w:multiLevelType w:val="multilevel"/>
    <w:tmpl w:val="66F94679"/>
    <w:lvl w:ilvl="0" w:tentative="0">
      <w:start w:val="1"/>
      <w:numFmt w:val="bullet"/>
      <w:lvlText w:val="·"/>
      <w:lvlJc w:val="left"/>
      <w:pPr>
        <w:ind w:left="720" w:hanging="360"/>
      </w:pPr>
      <w:rPr>
        <w:rFonts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8">
    <w:nsid w:val="6C1D3BE5"/>
    <w:multiLevelType w:val="multilevel"/>
    <w:tmpl w:val="6C1D3BE5"/>
    <w:lvl w:ilvl="0" w:tentative="0">
      <w:start w:val="1"/>
      <w:numFmt w:val="bullet"/>
      <w:lvlText w:val="·"/>
      <w:lvlJc w:val="left"/>
      <w:pPr>
        <w:ind w:left="720" w:hanging="360"/>
      </w:pPr>
      <w:rPr>
        <w:rFonts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9">
    <w:nsid w:val="72183CF9"/>
    <w:multiLevelType w:val="multilevel"/>
    <w:tmpl w:val="72183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2AA16FC"/>
    <w:multiLevelType w:val="multilevel"/>
    <w:tmpl w:val="72AA16FC"/>
    <w:lvl w:ilvl="0" w:tentative="0">
      <w:start w:val="1"/>
      <w:numFmt w:val="bullet"/>
      <w:lvlText w:val="·"/>
      <w:lvlJc w:val="left"/>
      <w:pPr>
        <w:ind w:left="720" w:hanging="360"/>
      </w:pPr>
      <w:rPr>
        <w:rFonts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num w:numId="1">
    <w:abstractNumId w:val="6"/>
  </w:num>
  <w:num w:numId="2">
    <w:abstractNumId w:val="17"/>
  </w:num>
  <w:num w:numId="3">
    <w:abstractNumId w:val="12"/>
  </w:num>
  <w:num w:numId="4">
    <w:abstractNumId w:val="18"/>
  </w:num>
  <w:num w:numId="5">
    <w:abstractNumId w:val="10"/>
  </w:num>
  <w:num w:numId="6">
    <w:abstractNumId w:val="20"/>
  </w:num>
  <w:num w:numId="7">
    <w:abstractNumId w:val="9"/>
  </w:num>
  <w:num w:numId="8">
    <w:abstractNumId w:val="4"/>
  </w:num>
  <w:num w:numId="9">
    <w:abstractNumId w:val="15"/>
  </w:num>
  <w:num w:numId="10">
    <w:abstractNumId w:val="2"/>
  </w:num>
  <w:num w:numId="11">
    <w:abstractNumId w:val="1"/>
  </w:num>
  <w:num w:numId="12">
    <w:abstractNumId w:val="8"/>
  </w:num>
  <w:num w:numId="13">
    <w:abstractNumId w:val="11"/>
  </w:num>
  <w:num w:numId="14">
    <w:abstractNumId w:val="19"/>
  </w:num>
  <w:num w:numId="15">
    <w:abstractNumId w:val="7"/>
  </w:num>
  <w:num w:numId="16">
    <w:abstractNumId w:val="0"/>
  </w:num>
  <w:num w:numId="17">
    <w:abstractNumId w:val="13"/>
  </w:num>
  <w:num w:numId="18">
    <w:abstractNumId w:val="16"/>
  </w:num>
  <w:num w:numId="19">
    <w:abstractNumId w:val="3"/>
  </w:num>
  <w:num w:numId="20">
    <w:abstractNumId w:val="14"/>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9"/>
  <w:autoHyphenation/>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AE30F8"/>
    <w:rsid w:val="481700D5"/>
    <w:rsid w:val="6E6977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bidi w:val="0"/>
    </w:pPr>
    <w:rPr>
      <w:rFonts w:hint="default" w:ascii="Symbol" w:hAnsi="Symbol" w:eastAsia="Symbol" w:cs="Symbol"/>
      <w:color w:val="auto"/>
      <w:sz w:val="24"/>
      <w:szCs w:val="24"/>
      <w:lang w:val="en-US" w:eastAsia="zh-CN" w:bidi="ar-SA"/>
    </w:rPr>
  </w:style>
  <w:style w:type="paragraph" w:styleId="2">
    <w:name w:val="heading 1"/>
    <w:basedOn w:val="1"/>
    <w:next w:val="1"/>
    <w:qFormat/>
    <w:uiPriority w:val="0"/>
    <w:pPr>
      <w:keepNext/>
      <w:numPr>
        <w:ilvl w:val="0"/>
        <w:numId w:val="1"/>
      </w:numPr>
      <w:jc w:val="center"/>
      <w:outlineLvl w:val="0"/>
    </w:pPr>
    <w:rPr>
      <w:b/>
      <w:sz w:val="28"/>
    </w:rPr>
  </w:style>
  <w:style w:type="paragraph" w:styleId="3">
    <w:name w:val="heading 2"/>
    <w:basedOn w:val="1"/>
    <w:next w:val="1"/>
    <w:qFormat/>
    <w:uiPriority w:val="0"/>
    <w:pPr>
      <w:keepNext/>
      <w:numPr>
        <w:ilvl w:val="1"/>
        <w:numId w:val="1"/>
      </w:numPr>
      <w:jc w:val="center"/>
      <w:outlineLvl w:val="1"/>
    </w:pPr>
    <w:rPr>
      <w:b/>
      <w:sz w:val="40"/>
    </w:rPr>
  </w:style>
  <w:style w:type="paragraph" w:styleId="4">
    <w:name w:val="heading 3"/>
    <w:basedOn w:val="1"/>
    <w:next w:val="1"/>
    <w:qFormat/>
    <w:uiPriority w:val="0"/>
    <w:pPr>
      <w:keepNext/>
      <w:keepLines/>
      <w:numPr>
        <w:ilvl w:val="2"/>
        <w:numId w:val="1"/>
      </w:numPr>
      <w:tabs>
        <w:tab w:val="left" w:pos="0"/>
      </w:tabs>
      <w:spacing w:before="200" w:after="0"/>
      <w:outlineLvl w:val="2"/>
    </w:pPr>
    <w:rPr>
      <w:rFonts w:ascii="Wingdings" w:hAnsi="Wingdings" w:eastAsia="Tahoma" w:cs="Symbol"/>
      <w:b/>
      <w:bCs/>
      <w:color w:val="4F81BD"/>
    </w:rPr>
  </w:style>
  <w:style w:type="paragraph" w:styleId="5">
    <w:name w:val="heading 4"/>
    <w:basedOn w:val="1"/>
    <w:next w:val="1"/>
    <w:qFormat/>
    <w:uiPriority w:val="0"/>
    <w:pPr>
      <w:keepNext/>
      <w:keepLines/>
      <w:numPr>
        <w:ilvl w:val="3"/>
        <w:numId w:val="1"/>
      </w:numPr>
      <w:spacing w:before="200" w:after="0"/>
      <w:outlineLvl w:val="3"/>
    </w:pPr>
    <w:rPr>
      <w:rFonts w:ascii="Wingdings" w:hAnsi="Wingdings" w:eastAsia="Tahoma" w:cs="Symbol"/>
      <w:b/>
      <w:bCs/>
      <w:i/>
      <w:iCs/>
      <w:color w:val="4F81BD"/>
    </w:rPr>
  </w:style>
  <w:style w:type="paragraph" w:styleId="6">
    <w:name w:val="heading 5"/>
    <w:basedOn w:val="1"/>
    <w:next w:val="1"/>
    <w:qFormat/>
    <w:uiPriority w:val="0"/>
    <w:pPr>
      <w:keepNext/>
      <w:keepLines/>
      <w:numPr>
        <w:ilvl w:val="4"/>
        <w:numId w:val="1"/>
      </w:numPr>
      <w:spacing w:before="200" w:after="0"/>
      <w:outlineLvl w:val="4"/>
    </w:pPr>
    <w:rPr>
      <w:rFonts w:ascii="Wingdings" w:hAnsi="Wingdings" w:eastAsia="Tahoma" w:cs="Symbol"/>
      <w:color w:val="243F60"/>
    </w:rPr>
  </w:style>
  <w:style w:type="paragraph" w:styleId="7">
    <w:name w:val="heading 6"/>
    <w:basedOn w:val="1"/>
    <w:next w:val="1"/>
    <w:qFormat/>
    <w:uiPriority w:val="0"/>
    <w:pPr>
      <w:keepNext/>
      <w:keepLines/>
      <w:numPr>
        <w:ilvl w:val="5"/>
        <w:numId w:val="1"/>
      </w:numPr>
      <w:spacing w:before="200" w:after="0"/>
      <w:outlineLvl w:val="5"/>
    </w:pPr>
    <w:rPr>
      <w:rFonts w:ascii="Wingdings" w:hAnsi="Wingdings" w:eastAsia="Tahoma" w:cs="Symbol"/>
      <w:i/>
      <w:iCs/>
      <w:color w:val="243F60"/>
    </w:rPr>
  </w:style>
  <w:style w:type="paragraph" w:styleId="8">
    <w:name w:val="heading 7"/>
    <w:basedOn w:val="1"/>
    <w:next w:val="1"/>
    <w:qFormat/>
    <w:uiPriority w:val="0"/>
    <w:pPr>
      <w:keepNext/>
      <w:keepLines/>
      <w:numPr>
        <w:ilvl w:val="6"/>
        <w:numId w:val="1"/>
      </w:numPr>
      <w:spacing w:before="200" w:after="0"/>
      <w:outlineLvl w:val="6"/>
    </w:pPr>
    <w:rPr>
      <w:rFonts w:ascii="Wingdings" w:hAnsi="Wingdings" w:eastAsia="Tahoma" w:cs="Symbol"/>
      <w:i/>
      <w:iCs/>
      <w:color w:val="404040"/>
    </w:rPr>
  </w:style>
  <w:style w:type="paragraph" w:styleId="9">
    <w:name w:val="heading 8"/>
    <w:basedOn w:val="1"/>
    <w:next w:val="1"/>
    <w:qFormat/>
    <w:uiPriority w:val="0"/>
    <w:pPr>
      <w:keepNext/>
      <w:keepLines/>
      <w:numPr>
        <w:ilvl w:val="7"/>
        <w:numId w:val="1"/>
      </w:numPr>
      <w:spacing w:before="200" w:after="0"/>
      <w:outlineLvl w:val="7"/>
    </w:pPr>
    <w:rPr>
      <w:rFonts w:ascii="Wingdings" w:hAnsi="Wingdings" w:eastAsia="Tahoma" w:cs="Symbol"/>
      <w:color w:val="404040"/>
      <w:sz w:val="20"/>
      <w:szCs w:val="20"/>
    </w:rPr>
  </w:style>
  <w:style w:type="paragraph" w:styleId="10">
    <w:name w:val="heading 9"/>
    <w:basedOn w:val="1"/>
    <w:next w:val="1"/>
    <w:qFormat/>
    <w:uiPriority w:val="0"/>
    <w:pPr>
      <w:keepNext/>
      <w:keepLines/>
      <w:numPr>
        <w:ilvl w:val="8"/>
        <w:numId w:val="1"/>
      </w:numPr>
      <w:spacing w:before="200" w:after="0"/>
      <w:outlineLvl w:val="8"/>
    </w:pPr>
    <w:rPr>
      <w:rFonts w:ascii="Wingdings" w:hAnsi="Wingdings" w:eastAsia="Tahoma" w:cs="Symbol"/>
      <w:i/>
      <w:iCs/>
      <w:color w:val="404040"/>
      <w:sz w:val="20"/>
      <w:szCs w:val="20"/>
    </w:rPr>
  </w:style>
  <w:style w:type="character" w:default="1" w:styleId="11">
    <w:name w:val="Default Paragraph Font"/>
    <w:qFormat/>
    <w:uiPriority w:val="0"/>
  </w:style>
  <w:style w:type="table" w:default="1" w:styleId="12">
    <w:name w:val="Normal Table"/>
    <w:semiHidden/>
    <w:unhideWhenUsed/>
    <w:qFormat/>
    <w:uiPriority w:val="99"/>
    <w:tblPr>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13">
    <w:name w:val="Balloon Text"/>
    <w:basedOn w:val="1"/>
    <w:qFormat/>
    <w:uiPriority w:val="0"/>
    <w:rPr>
      <w:rFonts w:ascii="Cambria Math" w:hAnsi="Cambria Math" w:cs="Cambria Math"/>
      <w:sz w:val="16"/>
      <w:szCs w:val="16"/>
    </w:rPr>
  </w:style>
  <w:style w:type="paragraph" w:styleId="14">
    <w:name w:val="Body Text"/>
    <w:basedOn w:val="1"/>
    <w:qFormat/>
    <w:uiPriority w:val="0"/>
    <w:pPr>
      <w:spacing w:before="0" w:after="140" w:line="276" w:lineRule="auto"/>
    </w:pPr>
  </w:style>
  <w:style w:type="paragraph" w:styleId="15">
    <w:name w:val="Body Text Indent"/>
    <w:basedOn w:val="1"/>
    <w:qFormat/>
    <w:uiPriority w:val="0"/>
    <w:pPr>
      <w:ind w:left="0" w:right="0" w:firstLine="720"/>
    </w:pPr>
  </w:style>
  <w:style w:type="paragraph" w:styleId="16">
    <w:name w:val="caption"/>
    <w:basedOn w:val="1"/>
    <w:qFormat/>
    <w:uiPriority w:val="0"/>
    <w:pPr>
      <w:suppressLineNumbers/>
      <w:spacing w:before="120" w:after="120"/>
    </w:pPr>
    <w:rPr>
      <w:rFonts w:cs="Noto Sans"/>
      <w:i/>
      <w:iCs/>
      <w:sz w:val="24"/>
      <w:szCs w:val="24"/>
    </w:rPr>
  </w:style>
  <w:style w:type="paragraph" w:styleId="17">
    <w:name w:val="Document Map"/>
    <w:basedOn w:val="1"/>
    <w:qFormat/>
    <w:uiPriority w:val="0"/>
    <w:rPr>
      <w:rFonts w:ascii="Cambria Math" w:hAnsi="Cambria Math" w:cs="Cambria Math"/>
      <w:sz w:val="16"/>
      <w:szCs w:val="16"/>
    </w:rPr>
  </w:style>
  <w:style w:type="character" w:styleId="18">
    <w:name w:val="Emphasis"/>
    <w:qFormat/>
    <w:uiPriority w:val="0"/>
    <w:rPr>
      <w:i/>
      <w:iCs/>
    </w:rPr>
  </w:style>
  <w:style w:type="character" w:styleId="19">
    <w:name w:val="endnote reference"/>
    <w:basedOn w:val="11"/>
    <w:semiHidden/>
    <w:unhideWhenUsed/>
    <w:qFormat/>
    <w:uiPriority w:val="99"/>
    <w:rPr>
      <w:vertAlign w:val="superscript"/>
    </w:rPr>
  </w:style>
  <w:style w:type="paragraph" w:styleId="20">
    <w:name w:val="endnote text"/>
    <w:basedOn w:val="1"/>
    <w:link w:val="182"/>
    <w:semiHidden/>
    <w:unhideWhenUsed/>
    <w:qFormat/>
    <w:uiPriority w:val="99"/>
    <w:pPr>
      <w:spacing w:after="0" w:line="240" w:lineRule="auto"/>
    </w:pPr>
    <w:rPr>
      <w:sz w:val="20"/>
      <w:szCs w:val="20"/>
    </w:rPr>
  </w:style>
  <w:style w:type="character" w:styleId="21">
    <w:name w:val="FollowedHyperlink"/>
    <w:basedOn w:val="11"/>
    <w:semiHidden/>
    <w:unhideWhenUsed/>
    <w:qFormat/>
    <w:uiPriority w:val="99"/>
    <w:rPr>
      <w:color w:val="551A8B" w:themeColor="followedHyperlink"/>
      <w:u w:val="single"/>
    </w:rPr>
  </w:style>
  <w:style w:type="paragraph" w:styleId="22">
    <w:name w:val="footer"/>
    <w:basedOn w:val="1"/>
    <w:qFormat/>
    <w:uiPriority w:val="0"/>
    <w:pPr>
      <w:tabs>
        <w:tab w:val="center" w:pos="4320"/>
        <w:tab w:val="right" w:pos="8640"/>
      </w:tabs>
    </w:pPr>
  </w:style>
  <w:style w:type="character" w:styleId="23">
    <w:name w:val="footnote reference"/>
    <w:basedOn w:val="11"/>
    <w:semiHidden/>
    <w:unhideWhenUsed/>
    <w:qFormat/>
    <w:uiPriority w:val="99"/>
    <w:rPr>
      <w:vertAlign w:val="superscript"/>
    </w:rPr>
  </w:style>
  <w:style w:type="paragraph" w:styleId="24">
    <w:name w:val="footnote text"/>
    <w:basedOn w:val="1"/>
    <w:link w:val="181"/>
    <w:semiHidden/>
    <w:unhideWhenUsed/>
    <w:qFormat/>
    <w:uiPriority w:val="99"/>
    <w:pPr>
      <w:spacing w:after="0" w:line="240" w:lineRule="auto"/>
    </w:pPr>
    <w:rPr>
      <w:sz w:val="20"/>
      <w:szCs w:val="20"/>
    </w:rPr>
  </w:style>
  <w:style w:type="paragraph" w:styleId="25">
    <w:name w:val="header"/>
    <w:basedOn w:val="1"/>
    <w:qFormat/>
    <w:uiPriority w:val="0"/>
    <w:pPr>
      <w:tabs>
        <w:tab w:val="center" w:pos="4320"/>
        <w:tab w:val="right" w:pos="8640"/>
      </w:tabs>
    </w:pPr>
  </w:style>
  <w:style w:type="character" w:styleId="26">
    <w:name w:val="Hyperlink"/>
    <w:basedOn w:val="11"/>
    <w:unhideWhenUsed/>
    <w:qFormat/>
    <w:uiPriority w:val="99"/>
    <w:rPr>
      <w:color w:val="0000EE" w:themeColor="hyperlink"/>
      <w:u w:val="single"/>
    </w:rPr>
  </w:style>
  <w:style w:type="paragraph" w:styleId="27">
    <w:name w:val="List"/>
    <w:basedOn w:val="14"/>
    <w:qFormat/>
    <w:uiPriority w:val="0"/>
    <w:rPr>
      <w:rFonts w:cs="Noto Sans"/>
    </w:rPr>
  </w:style>
  <w:style w:type="paragraph" w:styleId="28">
    <w:name w:val="Normal (Web)"/>
    <w:basedOn w:val="1"/>
    <w:qFormat/>
    <w:uiPriority w:val="0"/>
    <w:pPr>
      <w:spacing w:before="280" w:after="280"/>
    </w:pPr>
  </w:style>
  <w:style w:type="character" w:styleId="29">
    <w:name w:val="page number"/>
    <w:qFormat/>
    <w:uiPriority w:val="0"/>
  </w:style>
  <w:style w:type="character" w:styleId="30">
    <w:name w:val="Strong"/>
    <w:qFormat/>
    <w:uiPriority w:val="0"/>
    <w:rPr>
      <w:b/>
      <w:bCs/>
    </w:rPr>
  </w:style>
  <w:style w:type="paragraph" w:styleId="31">
    <w:name w:val="Subtitle"/>
    <w:basedOn w:val="1"/>
    <w:next w:val="1"/>
    <w:link w:val="170"/>
    <w:qFormat/>
    <w:uiPriority w:val="11"/>
    <w:rPr>
      <w:color w:val="585858" w:themeColor="text1" w:themeTint="A6"/>
      <w:spacing w:val="15"/>
      <w:sz w:val="28"/>
      <w:szCs w:val="28"/>
    </w:rPr>
  </w:style>
  <w:style w:type="table" w:styleId="32">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paragraph" w:styleId="33">
    <w:name w:val="table of figures"/>
    <w:basedOn w:val="1"/>
    <w:next w:val="1"/>
    <w:unhideWhenUsed/>
    <w:qFormat/>
    <w:uiPriority w:val="99"/>
    <w:pPr>
      <w:spacing w:after="0" w:afterAutospacing="0"/>
    </w:pPr>
  </w:style>
  <w:style w:type="paragraph" w:styleId="34">
    <w:name w:val="Title"/>
    <w:basedOn w:val="1"/>
    <w:next w:val="1"/>
    <w:link w:val="169"/>
    <w:qFormat/>
    <w:uiPriority w:val="10"/>
    <w:pPr>
      <w:spacing w:after="80" w:line="240" w:lineRule="auto"/>
      <w:contextualSpacing/>
    </w:pPr>
    <w:rPr>
      <w:rFonts w:ascii="Arial" w:hAnsi="Arial" w:eastAsia="Arial" w:cs="Arial"/>
      <w:spacing w:val="-10"/>
      <w:sz w:val="56"/>
      <w:szCs w:val="56"/>
    </w:rPr>
  </w:style>
  <w:style w:type="paragraph" w:styleId="35">
    <w:name w:val="toc 1"/>
    <w:basedOn w:val="1"/>
    <w:next w:val="1"/>
    <w:unhideWhenUsed/>
    <w:qFormat/>
    <w:uiPriority w:val="39"/>
    <w:pPr>
      <w:spacing w:after="100"/>
    </w:pPr>
  </w:style>
  <w:style w:type="paragraph" w:styleId="36">
    <w:name w:val="toc 2"/>
    <w:basedOn w:val="1"/>
    <w:next w:val="1"/>
    <w:unhideWhenUsed/>
    <w:qFormat/>
    <w:uiPriority w:val="39"/>
    <w:pPr>
      <w:spacing w:after="100"/>
      <w:ind w:left="220"/>
    </w:pPr>
  </w:style>
  <w:style w:type="paragraph" w:styleId="37">
    <w:name w:val="toc 3"/>
    <w:basedOn w:val="1"/>
    <w:next w:val="1"/>
    <w:unhideWhenUsed/>
    <w:qFormat/>
    <w:uiPriority w:val="39"/>
    <w:pPr>
      <w:spacing w:after="100"/>
      <w:ind w:left="440"/>
    </w:pPr>
  </w:style>
  <w:style w:type="paragraph" w:styleId="38">
    <w:name w:val="toc 4"/>
    <w:basedOn w:val="1"/>
    <w:next w:val="1"/>
    <w:unhideWhenUsed/>
    <w:qFormat/>
    <w:uiPriority w:val="39"/>
    <w:pPr>
      <w:spacing w:after="100"/>
      <w:ind w:left="660"/>
    </w:pPr>
  </w:style>
  <w:style w:type="paragraph" w:styleId="39">
    <w:name w:val="toc 5"/>
    <w:basedOn w:val="1"/>
    <w:next w:val="1"/>
    <w:unhideWhenUsed/>
    <w:qFormat/>
    <w:uiPriority w:val="39"/>
    <w:pPr>
      <w:spacing w:after="100"/>
      <w:ind w:left="880"/>
    </w:pPr>
  </w:style>
  <w:style w:type="paragraph" w:styleId="40">
    <w:name w:val="toc 6"/>
    <w:basedOn w:val="1"/>
    <w:next w:val="1"/>
    <w:unhideWhenUsed/>
    <w:qFormat/>
    <w:uiPriority w:val="39"/>
    <w:pPr>
      <w:spacing w:after="100"/>
      <w:ind w:left="1100"/>
    </w:pPr>
  </w:style>
  <w:style w:type="paragraph" w:styleId="41">
    <w:name w:val="toc 7"/>
    <w:basedOn w:val="1"/>
    <w:next w:val="1"/>
    <w:unhideWhenUsed/>
    <w:qFormat/>
    <w:uiPriority w:val="39"/>
    <w:pPr>
      <w:spacing w:after="100"/>
      <w:ind w:left="1320"/>
    </w:pPr>
  </w:style>
  <w:style w:type="paragraph" w:styleId="42">
    <w:name w:val="toc 8"/>
    <w:basedOn w:val="1"/>
    <w:next w:val="1"/>
    <w:unhideWhenUsed/>
    <w:qFormat/>
    <w:uiPriority w:val="39"/>
    <w:pPr>
      <w:spacing w:after="100"/>
      <w:ind w:left="1540"/>
    </w:pPr>
  </w:style>
  <w:style w:type="paragraph" w:styleId="43">
    <w:name w:val="toc 9"/>
    <w:basedOn w:val="1"/>
    <w:next w:val="1"/>
    <w:unhideWhenUsed/>
    <w:qFormat/>
    <w:uiPriority w:val="39"/>
    <w:pPr>
      <w:spacing w:after="100"/>
      <w:ind w:left="1760"/>
    </w:pPr>
  </w:style>
  <w:style w:type="table" w:customStyle="1" w:styleId="44">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5">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shd w:val="clear" w:color="F1F1F1" w:themeColor="text1" w:themeTint="0D" w:fill="F1F1F1" w:themeFill="text1" w:themeFillTint="0D"/>
      </w:tcPr>
    </w:tblStylePr>
    <w:tblStylePr w:type="band2Vert">
      <w:tblPr/>
    </w:tblStylePr>
    <w:tblStylePr w:type="band1Horz">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6">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7">
    <w:name w:val="Plain Table 3"/>
    <w:basedOn w:val="12"/>
    <w:qFormat/>
    <w:uiPriority w:val="99"/>
    <w:pPr>
      <w:spacing w:after="0" w:line="240" w:lineRule="auto"/>
    </w:pPr>
    <w:tblPr/>
    <w:tblStylePr w:type="firstRow">
      <w:rPr>
        <w:b/>
        <w:caps/>
        <w:color w:val="404040"/>
      </w:rPr>
      <w:tblPr/>
      <w:tcPr>
        <w:tcBorders>
          <w:top w:val="nil"/>
          <w:left w:val="nil"/>
          <w:bottom w:val="single" w:color="404040" w:sz="4" w:space="0"/>
          <w:right w:val="nil"/>
        </w:tcBorders>
      </w:tcPr>
    </w:tblStylePr>
    <w:tblStylePr w:type="lastRow">
      <w:rPr>
        <w:b/>
        <w:caps/>
        <w:color w:val="404040"/>
      </w:rPr>
      <w:tblPr/>
    </w:tblStylePr>
    <w:tblStylePr w:type="firstCol">
      <w:rPr>
        <w:b/>
        <w:caps/>
        <w:color w:val="404040"/>
      </w:rPr>
      <w:tblPr/>
      <w:tcPr>
        <w:tcBorders>
          <w:top w:val="nil"/>
          <w:left w:val="nil"/>
          <w:bottom w:val="nil"/>
          <w:right w:val="single" w:color="404040" w:sz="4" w:space="0"/>
        </w:tcBorders>
      </w:tcPr>
    </w:tblStylePr>
    <w:tblStylePr w:type="lastCol">
      <w:rPr>
        <w:b/>
        <w:caps/>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8">
    <w:name w:val="Plain Table 4"/>
    <w:basedOn w:val="12"/>
    <w:qFormat/>
    <w:uiPriority w:val="99"/>
    <w:pPr>
      <w:spacing w:after="0" w:line="240" w:lineRule="auto"/>
    </w:pPr>
    <w:tblPr/>
    <w:tblStylePr w:type="firstRow">
      <w:rPr>
        <w:b/>
        <w:color w:val="404040"/>
      </w:rPr>
      <w:tbl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49">
    <w:name w:val="Plain Table 5"/>
    <w:basedOn w:val="12"/>
    <w:qFormat/>
    <w:uiPriority w:val="99"/>
    <w:pPr>
      <w:spacing w:after="0" w:line="240" w:lineRule="auto"/>
    </w:pPr>
    <w:tblPr/>
    <w:tblStylePr w:type="firstRow">
      <w:rPr>
        <w:i/>
        <w:color w:val="404040"/>
      </w:rPr>
      <w:tblPr/>
      <w:tcPr>
        <w:tcBorders>
          <w:left w:val="nil"/>
          <w:bottom w:val="single" w:color="404040" w:sz="4" w:space="0"/>
          <w:right w:val="nil"/>
        </w:tcBorders>
        <w:shd w:val="clear" w:color="FFFFFF" w:fill="auto"/>
      </w:tcPr>
    </w:tblStylePr>
    <w:tblStylePr w:type="lastRow">
      <w:rPr>
        <w:i/>
        <w:color w:val="404040"/>
      </w:rPr>
      <w:tblPr/>
      <w:tcPr>
        <w:tcBorders>
          <w:top w:val="single" w:color="404040" w:sz="4" w:space="0"/>
          <w:left w:val="nil"/>
          <w:right w:val="nil"/>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1F1F1" w:themeColor="text1" w:themeTint="0D" w:fill="F1F1F1" w:themeFill="text1" w:themeFillTint="0D"/>
      </w:tcPr>
    </w:tblStylePr>
    <w:tblStylePr w:type="band2Vert">
      <w:tblPr/>
    </w:tblStylePr>
    <w:tblStylePr w:type="band1Horz">
      <w:rPr>
        <w:rFonts w:ascii="Arial" w:hAnsi="Arial"/>
        <w:color w:val="404040"/>
        <w:sz w:val="22"/>
      </w:rPr>
      <w:tblPr/>
      <w:tcPr>
        <w:shd w:val="clear" w:color="F1F1F1" w:themeColor="text1" w:themeTint="0D" w:fill="F1F1F1" w:themeFill="text1" w:themeFillTint="0D"/>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0">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blPr/>
      <w:tcPr>
        <w:tcBorders>
          <w:bottom w:val="single" w:color="696969" w:themeColor="tex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1">
    <w:name w:val="Grid Table 1 Light - Accent 1"/>
    <w:basedOn w:val="12"/>
    <w:qFormat/>
    <w:uiPriority w:val="99"/>
    <w:pPr>
      <w:spacing w:after="0" w:line="240" w:lineRule="auto"/>
    </w:pPr>
    <w:tblPr>
      <w:tblBorders>
        <w:top w:val="single" w:color="88FC76" w:themeColor="accent1" w:themeTint="67" w:sz="4" w:space="0"/>
        <w:left w:val="single" w:color="88FC76" w:themeColor="accent1" w:themeTint="67" w:sz="4" w:space="0"/>
        <w:bottom w:val="single" w:color="88FC76" w:themeColor="accent1" w:themeTint="67" w:sz="4" w:space="0"/>
        <w:right w:val="single" w:color="88FC76" w:themeColor="accent1" w:themeTint="67" w:sz="4" w:space="0"/>
        <w:insideH w:val="single" w:color="88FC76" w:themeColor="accent1" w:themeTint="67" w:sz="4" w:space="0"/>
        <w:insideV w:val="single" w:color="88FC76" w:themeColor="accent1" w:themeTint="67" w:sz="4" w:space="0"/>
      </w:tblBorders>
    </w:tblPr>
    <w:tblStylePr w:type="firstRow">
      <w:rPr>
        <w:b/>
        <w:color w:val="404040"/>
      </w:rPr>
      <w:tblPr/>
      <w:tcPr>
        <w:tcBorders>
          <w:bottom w:val="single" w:color="53FB39" w:themeColor="accent1"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88FC76" w:themeColor="accent1" w:themeTint="67" w:sz="4" w:space="0"/>
          <w:left w:val="single" w:color="88FC76" w:themeColor="accent1" w:themeTint="67" w:sz="4" w:space="0"/>
          <w:bottom w:val="single" w:color="88FC76" w:themeColor="accent1" w:themeTint="67" w:sz="4" w:space="0"/>
          <w:right w:val="single" w:color="88FC76"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2">
    <w:name w:val="Grid Table 1 Light - Accent 2"/>
    <w:basedOn w:val="12"/>
    <w:qFormat/>
    <w:uiPriority w:val="99"/>
    <w:pPr>
      <w:spacing w:after="0" w:line="240" w:lineRule="auto"/>
    </w:pPr>
    <w:tblPr>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blStylePr w:type="firstRow">
      <w:rPr>
        <w:b/>
        <w:color w:val="404040"/>
      </w:rPr>
      <w:tblPr/>
      <w:tcPr>
        <w:tcBorders>
          <w:bottom w:val="single" w:color="39B5FB" w:themeColor="accent2"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3">
    <w:name w:val="Grid Table 1 Light - Accent 3"/>
    <w:basedOn w:val="12"/>
    <w:qFormat/>
    <w:uiPriority w:val="99"/>
    <w:pPr>
      <w:spacing w:after="0" w:line="240" w:lineRule="auto"/>
    </w:pPr>
    <w:tblPr>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blStylePr w:type="firstRow">
      <w:rPr>
        <w:b/>
        <w:color w:val="404040"/>
      </w:rPr>
      <w:tblPr/>
      <w:tcPr>
        <w:tcBorders>
          <w:bottom w:val="single" w:color="FB8139" w:themeColor="accent3"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4">
    <w:name w:val="Grid Table 1 Light - Accent 4"/>
    <w:basedOn w:val="12"/>
    <w:qFormat/>
    <w:uiPriority w:val="99"/>
    <w:pPr>
      <w:spacing w:after="0" w:line="240" w:lineRule="auto"/>
    </w:pPr>
    <w:tblPr>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blStylePr w:type="firstRow">
      <w:rPr>
        <w:b/>
        <w:color w:val="404040"/>
      </w:rPr>
      <w:tblPr/>
      <w:tcPr>
        <w:tcBorders>
          <w:bottom w:val="single" w:color="E139FB" w:themeColor="accent4"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5">
    <w:name w:val="Grid Table 1 Light - Accent 5"/>
    <w:basedOn w:val="12"/>
    <w:qFormat/>
    <w:uiPriority w:val="99"/>
    <w:pPr>
      <w:spacing w:after="0" w:line="240" w:lineRule="auto"/>
    </w:pPr>
    <w:tblPr>
      <w:tblBorders>
        <w:top w:val="single" w:color="FFE382" w:themeColor="accent5" w:themeTint="67" w:sz="4" w:space="0"/>
        <w:left w:val="single" w:color="FFE382" w:themeColor="accent5" w:themeTint="67" w:sz="4" w:space="0"/>
        <w:bottom w:val="single" w:color="FFE382" w:themeColor="accent5" w:themeTint="67" w:sz="4" w:space="0"/>
        <w:right w:val="single" w:color="FFE382" w:themeColor="accent5" w:themeTint="67" w:sz="4" w:space="0"/>
        <w:insideH w:val="single" w:color="FFE382" w:themeColor="accent5" w:themeTint="67" w:sz="4" w:space="0"/>
        <w:insideV w:val="single" w:color="FFE382" w:themeColor="accent5" w:themeTint="67" w:sz="4" w:space="0"/>
      </w:tblBorders>
    </w:tblPr>
    <w:tblStylePr w:type="firstRow">
      <w:rPr>
        <w:b/>
        <w:color w:val="404040"/>
      </w:rPr>
      <w:tblPr/>
      <w:tcPr>
        <w:tcBorders>
          <w:bottom w:val="single" w:color="FFD64A" w:themeColor="accent5"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FE382" w:themeColor="accent5" w:themeTint="67" w:sz="4" w:space="0"/>
          <w:left w:val="single" w:color="FFE382" w:themeColor="accent5" w:themeTint="67" w:sz="4" w:space="0"/>
          <w:bottom w:val="single" w:color="FFE382" w:themeColor="accent5" w:themeTint="67" w:sz="4" w:space="0"/>
          <w:right w:val="single" w:color="FFE382"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6">
    <w:name w:val="Grid Table 1 Light - Accent 6"/>
    <w:basedOn w:val="12"/>
    <w:qFormat/>
    <w:uiPriority w:val="99"/>
    <w:pPr>
      <w:spacing w:after="0" w:line="240" w:lineRule="auto"/>
    </w:pPr>
    <w:tblPr>
      <w:tblBorders>
        <w:top w:val="single" w:color="F09E9C" w:themeColor="accent6" w:themeTint="67" w:sz="4" w:space="0"/>
        <w:left w:val="single" w:color="F09E9C" w:themeColor="accent6" w:themeTint="67" w:sz="4" w:space="0"/>
        <w:bottom w:val="single" w:color="F09E9C" w:themeColor="accent6" w:themeTint="67" w:sz="4" w:space="0"/>
        <w:right w:val="single" w:color="F09E9C" w:themeColor="accent6" w:themeTint="67" w:sz="4" w:space="0"/>
        <w:insideH w:val="single" w:color="F09E9C" w:themeColor="accent6" w:themeTint="67" w:sz="4" w:space="0"/>
        <w:insideV w:val="single" w:color="F09E9C" w:themeColor="accent6" w:themeTint="67" w:sz="4" w:space="0"/>
      </w:tblBorders>
    </w:tblPr>
    <w:tblStylePr w:type="firstRow">
      <w:rPr>
        <w:b/>
        <w:color w:val="404040"/>
      </w:rPr>
      <w:tblPr/>
      <w:tcPr>
        <w:tcBorders>
          <w:bottom w:val="single" w:color="E97371" w:themeColor="accent6" w:themeTint="9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Vert">
      <w:tblPr/>
    </w:tblStylePr>
    <w:tblStylePr w:type="band2Vert">
      <w:tblPr/>
    </w:tblStylePr>
    <w:tblStylePr w:type="band1Horz">
      <w:rPr>
        <w:rFonts w:ascii="Arial" w:hAnsi="Arial"/>
        <w:color w:val="404040"/>
        <w:sz w:val="22"/>
      </w:rPr>
      <w:tblPr/>
      <w:tcPr>
        <w:tcBorders>
          <w:top w:val="single" w:color="F09E9C" w:themeColor="accent6" w:themeTint="67" w:sz="4" w:space="0"/>
          <w:left w:val="single" w:color="F09E9C" w:themeColor="accent6" w:themeTint="67" w:sz="4" w:space="0"/>
          <w:bottom w:val="single" w:color="F09E9C" w:themeColor="accent6" w:themeTint="67" w:sz="4" w:space="0"/>
          <w:right w:val="single" w:color="F09E9C"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7">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single" w:color="696969" w:themeColor="text1" w:themeTint="95" w:sz="12" w:space="0"/>
          <w:right w:val="nil"/>
        </w:tcBorders>
        <w:shd w:val="clear" w:color="FFFFFF" w:fill="auto"/>
      </w:tcPr>
    </w:tblStylePr>
    <w:tblStylePr w:type="lastRow">
      <w:rPr>
        <w:b/>
        <w:color w:val="404040"/>
      </w:rPr>
      <w:tblPr/>
      <w:tcPr>
        <w:tcBorders>
          <w:top w:val="single" w:color="696969" w:themeColor="text1" w:themeTint="9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8">
    <w:name w:val="Grid Table 2 - Accent 1"/>
    <w:basedOn w:val="12"/>
    <w:qFormat/>
    <w:uiPriority w:val="99"/>
    <w:pPr>
      <w:spacing w:after="0" w:line="240" w:lineRule="auto"/>
    </w:pPr>
    <w:tblPr>
      <w:tblBorders>
        <w:bottom w:val="single" w:color="1CBE03" w:themeColor="accent1" w:themeTint="EA" w:sz="4" w:space="0"/>
        <w:insideH w:val="single" w:color="1CBE03" w:themeColor="accent1" w:themeTint="EA" w:sz="4" w:space="0"/>
        <w:insideV w:val="single" w:color="1CBE03" w:themeColor="accent1" w:themeTint="EA" w:sz="4" w:space="0"/>
      </w:tblBorders>
    </w:tblPr>
    <w:tblStylePr w:type="firstRow">
      <w:rPr>
        <w:b/>
        <w:color w:val="404040"/>
      </w:rPr>
      <w:tblPr/>
      <w:tcPr>
        <w:tcBorders>
          <w:top w:val="nil"/>
          <w:left w:val="nil"/>
          <w:bottom w:val="single" w:color="1CBE03" w:themeColor="accent1" w:themeTint="EA" w:sz="12" w:space="0"/>
          <w:right w:val="nil"/>
        </w:tcBorders>
        <w:shd w:val="clear" w:color="FFFFFF" w:fill="auto"/>
      </w:tcPr>
    </w:tblStylePr>
    <w:tblStylePr w:type="lastRow">
      <w:rPr>
        <w:b/>
        <w:color w:val="404040"/>
      </w:rPr>
      <w:tblPr/>
      <w:tcPr>
        <w:tcBorders>
          <w:top w:val="single" w:color="1CBE03" w:themeColor="accent1" w:themeTint="E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2FDBA" w:themeColor="accent1" w:themeTint="34" w:fill="C2FDBA" w:themeFill="accent1" w:themeFillTint="34"/>
      </w:tcPr>
    </w:tblStylePr>
    <w:tblStylePr w:type="band2Vert">
      <w:tblPr/>
    </w:tblStylePr>
    <w:tblStylePr w:type="band1Horz">
      <w:rPr>
        <w:rFonts w:ascii="Arial" w:hAnsi="Arial"/>
        <w:color w:val="404040"/>
        <w:sz w:val="22"/>
      </w:rPr>
      <w:tblPr/>
      <w:tcPr>
        <w:shd w:val="clear" w:color="C2FDBA" w:themeColor="accent1" w:themeTint="34" w:fill="C2FDBA"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59">
    <w:name w:val="Grid Table 2 - Accent 2"/>
    <w:basedOn w:val="12"/>
    <w:qFormat/>
    <w:uiPriority w:val="99"/>
    <w:pPr>
      <w:spacing w:after="0" w:line="240" w:lineRule="auto"/>
    </w:pPr>
    <w:tblPr>
      <w:tblBorders>
        <w:bottom w:val="single" w:color="36B4FB" w:themeColor="accent2" w:themeTint="97" w:sz="4" w:space="0"/>
        <w:insideH w:val="single" w:color="36B4FB" w:themeColor="accent2" w:themeTint="97" w:sz="4" w:space="0"/>
        <w:insideV w:val="single" w:color="36B4FB" w:themeColor="accent2" w:themeTint="97" w:sz="4" w:space="0"/>
      </w:tblBorders>
    </w:tblPr>
    <w:tblStylePr w:type="firstRow">
      <w:rPr>
        <w:b/>
        <w:color w:val="404040"/>
      </w:rPr>
      <w:tblPr/>
      <w:tcPr>
        <w:tcBorders>
          <w:top w:val="nil"/>
          <w:left w:val="nil"/>
          <w:bottom w:val="single" w:color="36B4FB" w:themeColor="accent2" w:themeTint="97" w:sz="12" w:space="0"/>
          <w:right w:val="nil"/>
        </w:tcBorders>
        <w:shd w:val="clear" w:color="FFFFFF" w:fill="auto"/>
      </w:tcPr>
    </w:tblStylePr>
    <w:tblStylePr w:type="lastRow">
      <w:rPr>
        <w:b/>
        <w:color w:val="404040"/>
      </w:rPr>
      <w:tblPr/>
      <w:tcPr>
        <w:tcBorders>
          <w:top w:val="single" w:color="36B4FB" w:themeColor="accent2" w:themeTint="97"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BCE6FD" w:themeColor="accent2" w:themeTint="32" w:fill="BCE6FD" w:themeFill="accent2" w:themeFillTint="32"/>
      </w:tcPr>
    </w:tblStylePr>
    <w:tblStylePr w:type="band2Vert">
      <w:tblPr/>
    </w:tblStylePr>
    <w:tblStylePr w:type="band1Horz">
      <w:rPr>
        <w:rFonts w:ascii="Arial" w:hAnsi="Arial"/>
        <w:color w:val="404040"/>
        <w:sz w:val="22"/>
      </w:rPr>
      <w:tblPr/>
      <w:tcPr>
        <w:shd w:val="clear" w:color="BCE6FD" w:themeColor="accent2" w:themeTint="32" w:fill="BCE6FD"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0">
    <w:name w:val="Grid Table 2 - Accent 3"/>
    <w:basedOn w:val="12"/>
    <w:qFormat/>
    <w:uiPriority w:val="99"/>
    <w:pPr>
      <w:spacing w:after="0" w:line="240" w:lineRule="auto"/>
    </w:pPr>
    <w:tblPr>
      <w:tblBorders>
        <w:bottom w:val="single" w:color="A43E03" w:themeColor="accent3" w:themeTint="FE" w:sz="4" w:space="0"/>
        <w:insideH w:val="single" w:color="A43E03" w:themeColor="accent3" w:themeTint="FE" w:sz="4" w:space="0"/>
        <w:insideV w:val="single" w:color="A43E03" w:themeColor="accent3" w:themeTint="FE" w:sz="4" w:space="0"/>
      </w:tblBorders>
    </w:tblPr>
    <w:tblStylePr w:type="firstRow">
      <w:rPr>
        <w:b/>
        <w:color w:val="404040"/>
      </w:rPr>
      <w:tblPr/>
      <w:tcPr>
        <w:tcBorders>
          <w:top w:val="nil"/>
          <w:left w:val="nil"/>
          <w:bottom w:val="single" w:color="A43E03" w:themeColor="accent3" w:themeTint="FE" w:sz="12" w:space="0"/>
          <w:right w:val="nil"/>
        </w:tcBorders>
        <w:shd w:val="clear" w:color="FFFFFF" w:fill="auto"/>
      </w:tcPr>
    </w:tblStylePr>
    <w:tblStylePr w:type="lastRow">
      <w:rPr>
        <w:b/>
        <w:color w:val="404040"/>
      </w:rPr>
      <w:tblPr/>
      <w:tcPr>
        <w:tcBorders>
          <w:top w:val="single" w:color="A43E03" w:themeColor="accent3" w:themeTint="FE"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DD3BA" w:themeColor="accent3" w:themeTint="34" w:fill="FDD3BA" w:themeFill="accent3" w:themeFillTint="34"/>
      </w:tcPr>
    </w:tblStylePr>
    <w:tblStylePr w:type="band2Vert">
      <w:tblPr/>
    </w:tblStylePr>
    <w:tblStylePr w:type="band1Horz">
      <w:rPr>
        <w:rFonts w:ascii="Arial" w:hAnsi="Arial"/>
        <w:color w:val="404040"/>
        <w:sz w:val="22"/>
      </w:rPr>
      <w:tblPr/>
      <w:tcPr>
        <w:shd w:val="clear" w:color="FDD3BA" w:themeColor="accent3" w:themeTint="34" w:fill="FDD3BA"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1">
    <w:name w:val="Grid Table 2 - Accent 4"/>
    <w:basedOn w:val="12"/>
    <w:qFormat/>
    <w:uiPriority w:val="99"/>
    <w:pPr>
      <w:spacing w:after="0" w:line="240" w:lineRule="auto"/>
    </w:pPr>
    <w:tblPr>
      <w:tblBorders>
        <w:bottom w:val="single" w:color="E033FB" w:themeColor="accent4" w:themeTint="9A" w:sz="4" w:space="0"/>
        <w:insideH w:val="single" w:color="E033FB" w:themeColor="accent4" w:themeTint="9A" w:sz="4" w:space="0"/>
        <w:insideV w:val="single" w:color="E033FB" w:themeColor="accent4" w:themeTint="9A" w:sz="4" w:space="0"/>
      </w:tblBorders>
    </w:tblPr>
    <w:tblStylePr w:type="firstRow">
      <w:rPr>
        <w:b/>
        <w:color w:val="404040"/>
      </w:rPr>
      <w:tblPr/>
      <w:tcPr>
        <w:tcBorders>
          <w:top w:val="nil"/>
          <w:left w:val="nil"/>
          <w:bottom w:val="single" w:color="E033FB" w:themeColor="accent4" w:themeTint="9A" w:sz="12" w:space="0"/>
          <w:right w:val="nil"/>
        </w:tcBorders>
        <w:shd w:val="clear" w:color="FFFFFF" w:fill="auto"/>
      </w:tcPr>
    </w:tblStylePr>
    <w:tblStylePr w:type="lastRow">
      <w:rPr>
        <w:b/>
        <w:color w:val="404040"/>
      </w:rPr>
      <w:tblPr/>
      <w:tcPr>
        <w:tcBorders>
          <w:top w:val="single" w:color="E033FB" w:themeColor="accent4" w:themeTint="9A"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4BAFD" w:themeColor="accent4" w:themeTint="34" w:fill="F4BAFD" w:themeFill="accent4" w:themeFillTint="34"/>
      </w:tcPr>
    </w:tblStylePr>
    <w:tblStylePr w:type="band2Vert">
      <w:tblPr/>
    </w:tblStylePr>
    <w:tblStylePr w:type="band1Horz">
      <w:rPr>
        <w:rFonts w:ascii="Arial" w:hAnsi="Arial"/>
        <w:color w:val="404040"/>
        <w:sz w:val="22"/>
      </w:rPr>
      <w:tblPr/>
      <w:tcPr>
        <w:shd w:val="clear" w:color="F4BAFD" w:themeColor="accent4" w:themeTint="34" w:fill="F4BAFD"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2">
    <w:name w:val="Grid Table 2 - Accent 5"/>
    <w:basedOn w:val="12"/>
    <w:qFormat/>
    <w:uiPriority w:val="99"/>
    <w:pPr>
      <w:spacing w:after="0" w:line="240" w:lineRule="auto"/>
    </w:pPr>
    <w:tblPr>
      <w:tblBorders>
        <w:bottom w:val="single" w:color="C99C00" w:themeColor="accent5" w:sz="4" w:space="0"/>
        <w:insideH w:val="single" w:color="C99C00" w:themeColor="accent5" w:sz="4" w:space="0"/>
        <w:insideV w:val="single" w:color="C99C00" w:themeColor="accent5" w:sz="4" w:space="0"/>
      </w:tblBorders>
    </w:tblPr>
    <w:tblStylePr w:type="firstRow">
      <w:rPr>
        <w:b/>
        <w:color w:val="404040"/>
      </w:rPr>
      <w:tblPr/>
      <w:tcPr>
        <w:tcBorders>
          <w:top w:val="nil"/>
          <w:left w:val="nil"/>
          <w:bottom w:val="single" w:color="C99C00" w:themeColor="accent5" w:sz="12" w:space="0"/>
          <w:right w:val="nil"/>
        </w:tcBorders>
        <w:shd w:val="clear" w:color="FFFFFF" w:fill="auto"/>
      </w:tcPr>
    </w:tblStylePr>
    <w:tblStylePr w:type="lastRow">
      <w:rPr>
        <w:b/>
        <w:color w:val="404040"/>
      </w:rPr>
      <w:tblPr/>
      <w:tcPr>
        <w:tcBorders>
          <w:top w:val="single" w:color="C99C00" w:themeColor="accent5"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FF0BF" w:themeColor="accent5" w:themeTint="34" w:fill="FFF0BF" w:themeFill="accent5" w:themeFillTint="34"/>
      </w:tcPr>
    </w:tblStylePr>
    <w:tblStylePr w:type="band2Vert">
      <w:tblPr/>
    </w:tblStylePr>
    <w:tblStylePr w:type="band1Horz">
      <w:rPr>
        <w:rFonts w:ascii="Arial" w:hAnsi="Arial"/>
        <w:color w:val="404040"/>
        <w:sz w:val="22"/>
      </w:rPr>
      <w:tblPr/>
      <w:tcPr>
        <w:shd w:val="clear" w:color="FFF0BF" w:themeColor="accent5" w:themeTint="34" w:fill="FFF0BF"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3">
    <w:name w:val="Grid Table 2 - Accent 6"/>
    <w:basedOn w:val="12"/>
    <w:qFormat/>
    <w:uiPriority w:val="99"/>
    <w:pPr>
      <w:spacing w:after="0" w:line="240" w:lineRule="auto"/>
    </w:pPr>
    <w:tblPr>
      <w:tblBorders>
        <w:bottom w:val="single" w:color="C9211E" w:themeColor="accent6" w:sz="4" w:space="0"/>
        <w:insideH w:val="single" w:color="C9211E" w:themeColor="accent6" w:sz="4" w:space="0"/>
        <w:insideV w:val="single" w:color="C9211E" w:themeColor="accent6" w:sz="4" w:space="0"/>
      </w:tblBorders>
    </w:tblPr>
    <w:tblStylePr w:type="firstRow">
      <w:rPr>
        <w:b/>
        <w:color w:val="404040"/>
      </w:rPr>
      <w:tblPr/>
      <w:tcPr>
        <w:tcBorders>
          <w:top w:val="nil"/>
          <w:left w:val="nil"/>
          <w:bottom w:val="single" w:color="C9211E" w:themeColor="accent6" w:sz="12" w:space="0"/>
          <w:right w:val="nil"/>
        </w:tcBorders>
        <w:shd w:val="clear" w:color="FFFFFF" w:fill="auto"/>
      </w:tcPr>
    </w:tblStylePr>
    <w:tblStylePr w:type="lastRow">
      <w:rPr>
        <w:b/>
        <w:color w:val="404040"/>
      </w:rPr>
      <w:tblPr/>
      <w:tcPr>
        <w:tcBorders>
          <w:top w:val="single" w:color="C9211E" w:themeColor="accent6" w:sz="4" w:space="0"/>
          <w:left w:val="nil"/>
          <w:bottom w:val="nil"/>
          <w:right w:val="nil"/>
        </w:tcBorders>
        <w:shd w:val="clear" w:color="FFFFFF" w:fill="auto"/>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7CECD" w:themeColor="accent6" w:themeTint="34" w:fill="F7CECD" w:themeFill="accent6" w:themeFillTint="34"/>
      </w:tcPr>
    </w:tblStylePr>
    <w:tblStylePr w:type="band2Vert">
      <w:tblPr/>
    </w:tblStylePr>
    <w:tblStylePr w:type="band1Horz">
      <w:rPr>
        <w:rFonts w:ascii="Arial" w:hAnsi="Arial"/>
        <w:color w:val="404040"/>
        <w:sz w:val="22"/>
      </w:rPr>
      <w:tblPr/>
      <w:tcPr>
        <w:shd w:val="clear" w:color="F7CECD" w:themeColor="accent6" w:themeTint="34" w:fill="F7CECD"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4">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5">
    <w:name w:val="Grid Table 3 - Accent 1"/>
    <w:basedOn w:val="12"/>
    <w:qFormat/>
    <w:uiPriority w:val="99"/>
    <w:pPr>
      <w:spacing w:after="0" w:line="240" w:lineRule="auto"/>
    </w:pPr>
    <w:tblPr>
      <w:tblBorders>
        <w:bottom w:val="single" w:color="1CBE03" w:themeColor="accent1" w:themeTint="EA" w:sz="4" w:space="0"/>
        <w:insideH w:val="single" w:color="1CBE03" w:themeColor="accent1" w:themeTint="EA" w:sz="4" w:space="0"/>
        <w:insideV w:val="single" w:color="1CBE03" w:themeColor="accent1" w:themeTint="E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2FDBA" w:themeColor="accent1" w:themeTint="34" w:fill="C2FDBA" w:themeFill="accent1" w:themeFillTint="34"/>
      </w:tcPr>
    </w:tblStylePr>
    <w:tblStylePr w:type="band2Vert">
      <w:tblPr/>
    </w:tblStylePr>
    <w:tblStylePr w:type="band1Horz">
      <w:rPr>
        <w:rFonts w:ascii="Arial" w:hAnsi="Arial"/>
        <w:color w:val="404040"/>
        <w:sz w:val="22"/>
      </w:rPr>
      <w:tblPr/>
      <w:tcPr>
        <w:shd w:val="clear" w:color="C2FDBA" w:themeColor="accent1" w:themeTint="34" w:fill="C2FDBA" w:themeFill="accen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6">
    <w:name w:val="Grid Table 3 - Accent 2"/>
    <w:basedOn w:val="12"/>
    <w:qFormat/>
    <w:uiPriority w:val="99"/>
    <w:pPr>
      <w:spacing w:after="0" w:line="240" w:lineRule="auto"/>
    </w:pPr>
    <w:tblPr>
      <w:tblBorders>
        <w:bottom w:val="single" w:color="36B4FB" w:themeColor="accent2" w:themeTint="97" w:sz="4" w:space="0"/>
        <w:insideH w:val="single" w:color="36B4FB" w:themeColor="accent2" w:themeTint="97" w:sz="4" w:space="0"/>
        <w:insideV w:val="single" w:color="36B4FB" w:themeColor="accent2" w:themeTint="97"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BCE6FD" w:themeColor="accent2" w:themeTint="32" w:fill="BCE6FD" w:themeFill="accent2" w:themeFillTint="32"/>
      </w:tcPr>
    </w:tblStylePr>
    <w:tblStylePr w:type="band2Vert">
      <w:tblPr/>
    </w:tblStylePr>
    <w:tblStylePr w:type="band1Horz">
      <w:rPr>
        <w:rFonts w:ascii="Arial" w:hAnsi="Arial"/>
        <w:color w:val="404040"/>
        <w:sz w:val="22"/>
      </w:rPr>
      <w:tblPr/>
      <w:tcPr>
        <w:shd w:val="clear" w:color="BCE6FD" w:themeColor="accent2" w:themeTint="32" w:fill="BCE6FD"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7">
    <w:name w:val="Grid Table 3 - Accent 3"/>
    <w:basedOn w:val="12"/>
    <w:qFormat/>
    <w:uiPriority w:val="99"/>
    <w:pPr>
      <w:spacing w:after="0" w:line="240" w:lineRule="auto"/>
    </w:pPr>
    <w:tblPr>
      <w:tblBorders>
        <w:bottom w:val="single" w:color="A43E03" w:themeColor="accent3" w:themeTint="FE" w:sz="4" w:space="0"/>
        <w:insideH w:val="single" w:color="A43E03" w:themeColor="accent3" w:themeTint="FE" w:sz="4" w:space="0"/>
        <w:insideV w:val="single" w:color="A43E03" w:themeColor="accent3" w:themeTint="FE"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D3BA" w:themeColor="accent3" w:themeTint="34" w:fill="FDD3BA" w:themeFill="accent3" w:themeFillTint="34"/>
      </w:tcPr>
    </w:tblStylePr>
    <w:tblStylePr w:type="band2Vert">
      <w:tblPr/>
    </w:tblStylePr>
    <w:tblStylePr w:type="band1Horz">
      <w:rPr>
        <w:rFonts w:ascii="Arial" w:hAnsi="Arial"/>
        <w:color w:val="404040"/>
        <w:sz w:val="22"/>
      </w:rPr>
      <w:tblPr/>
      <w:tcPr>
        <w:shd w:val="clear" w:color="FDD3BA" w:themeColor="accent3" w:themeTint="34" w:fill="FDD3BA"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8">
    <w:name w:val="Grid Table 3 - Accent 4"/>
    <w:basedOn w:val="12"/>
    <w:qFormat/>
    <w:uiPriority w:val="99"/>
    <w:pPr>
      <w:spacing w:after="0" w:line="240" w:lineRule="auto"/>
    </w:pPr>
    <w:tblPr>
      <w:tblBorders>
        <w:bottom w:val="single" w:color="E033FB" w:themeColor="accent4" w:themeTint="9A" w:sz="4" w:space="0"/>
        <w:insideH w:val="single" w:color="E033FB" w:themeColor="accent4" w:themeTint="9A" w:sz="4" w:space="0"/>
        <w:insideV w:val="single" w:color="E033FB" w:themeColor="accent4" w:themeTint="9A"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4BAFD" w:themeColor="accent4" w:themeTint="34" w:fill="F4BAFD" w:themeFill="accent4" w:themeFillTint="34"/>
      </w:tcPr>
    </w:tblStylePr>
    <w:tblStylePr w:type="band2Vert">
      <w:tblPr/>
    </w:tblStylePr>
    <w:tblStylePr w:type="band1Horz">
      <w:rPr>
        <w:rFonts w:ascii="Arial" w:hAnsi="Arial"/>
        <w:color w:val="404040"/>
        <w:sz w:val="22"/>
      </w:rPr>
      <w:tblPr/>
      <w:tcPr>
        <w:shd w:val="clear" w:color="F4BAFD" w:themeColor="accent4" w:themeTint="34" w:fill="F4BAFD"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69">
    <w:name w:val="Grid Table 3 - Accent 5"/>
    <w:basedOn w:val="12"/>
    <w:qFormat/>
    <w:uiPriority w:val="99"/>
    <w:pPr>
      <w:spacing w:after="0" w:line="240" w:lineRule="auto"/>
    </w:pPr>
    <w:tblPr>
      <w:tblBorders>
        <w:bottom w:val="single" w:color="C99C00" w:themeColor="accent5" w:sz="4" w:space="0"/>
        <w:insideH w:val="single" w:color="C99C00" w:themeColor="accent5" w:sz="4" w:space="0"/>
        <w:insideV w:val="single" w:color="C99C00" w:themeColor="accent5"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0BF" w:themeColor="accent5" w:themeTint="34" w:fill="FFF0BF" w:themeFill="accent5" w:themeFillTint="34"/>
      </w:tcPr>
    </w:tblStylePr>
    <w:tblStylePr w:type="band2Vert">
      <w:tblPr/>
    </w:tblStylePr>
    <w:tblStylePr w:type="band1Horz">
      <w:rPr>
        <w:rFonts w:ascii="Arial" w:hAnsi="Arial"/>
        <w:color w:val="404040"/>
        <w:sz w:val="22"/>
      </w:rPr>
      <w:tblPr/>
      <w:tcPr>
        <w:shd w:val="clear" w:color="FFF0BF" w:themeColor="accent5" w:themeTint="34" w:fill="FFF0BF"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0">
    <w:name w:val="Grid Table 3 - Accent 6"/>
    <w:basedOn w:val="12"/>
    <w:qFormat/>
    <w:uiPriority w:val="99"/>
    <w:pPr>
      <w:spacing w:after="0" w:line="240" w:lineRule="auto"/>
    </w:pPr>
    <w:tblPr>
      <w:tblBorders>
        <w:bottom w:val="single" w:color="C9211E" w:themeColor="accent6" w:sz="4" w:space="0"/>
        <w:insideH w:val="single" w:color="C9211E" w:themeColor="accent6" w:sz="4" w:space="0"/>
        <w:insideV w:val="single" w:color="C9211E" w:themeColor="accent6" w:sz="4" w:space="0"/>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7CECD" w:themeColor="accent6" w:themeTint="34" w:fill="F7CECD" w:themeFill="accent6" w:themeFillTint="34"/>
      </w:tcPr>
    </w:tblStylePr>
    <w:tblStylePr w:type="band2Vert">
      <w:tblPr/>
    </w:tblStylePr>
    <w:tblStylePr w:type="band1Horz">
      <w:rPr>
        <w:rFonts w:ascii="Arial" w:hAnsi="Arial"/>
        <w:color w:val="404040"/>
        <w:sz w:val="22"/>
      </w:rPr>
      <w:tblPr/>
      <w:tcPr>
        <w:shd w:val="clear" w:color="F7CECD" w:themeColor="accent6" w:themeTint="34" w:fill="F7CECD"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1">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ACACA" w:themeColor="text1" w:themeTint="34" w:fill="CACACA" w:themeFill="text1" w:themeFillTint="34"/>
      </w:tcPr>
    </w:tblStylePr>
    <w:tblStylePr w:type="band2Vert">
      <w:tblPr/>
    </w:tblStylePr>
    <w:tblStylePr w:type="band1Horz">
      <w:rPr>
        <w:rFonts w:ascii="Arial" w:hAnsi="Arial"/>
        <w:color w:val="404040"/>
        <w:sz w:val="22"/>
      </w:rPr>
      <w:tblPr/>
      <w:tcPr>
        <w:shd w:val="clear" w:color="CACACA" w:themeColor="text1" w:themeTint="34" w:fill="CACACA" w:themeFill="text1"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2">
    <w:name w:val="Grid Table 4 - Accent 1"/>
    <w:basedOn w:val="12"/>
    <w:qFormat/>
    <w:uiPriority w:val="59"/>
    <w:pPr>
      <w:spacing w:after="0" w:line="240" w:lineRule="auto"/>
    </w:pPr>
    <w:tblPr>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insideV w:val="single" w:color="58FB40" w:themeColor="accent1" w:themeTint="90" w:sz="4" w:space="0"/>
      </w:tblBorders>
    </w:tblPr>
    <w:tblStylePr w:type="firstRow">
      <w:rPr>
        <w:rFonts w:ascii="Arial" w:hAnsi="Arial"/>
        <w:b/>
        <w:color w:val="FFFFFF"/>
        <w:sz w:val="22"/>
      </w:rPr>
      <w:tblPr/>
      <w:tcPr>
        <w:tcBorders>
          <w:top w:val="single" w:color="1CBE03" w:themeColor="accent1" w:themeTint="EA" w:sz="4" w:space="0"/>
          <w:left w:val="single" w:color="1CBE03" w:themeColor="accent1" w:themeTint="EA" w:sz="4" w:space="0"/>
          <w:bottom w:val="single" w:color="1CBE03" w:themeColor="accent1" w:themeTint="EA" w:sz="4" w:space="0"/>
          <w:right w:val="single" w:color="1CBE03" w:themeColor="accent1" w:themeTint="EA" w:sz="4" w:space="0"/>
        </w:tcBorders>
        <w:shd w:val="clear" w:color="1CBE03" w:themeColor="accent1" w:themeTint="EA" w:fill="1CBE03" w:themeFill="accent1" w:themeFillTint="EA"/>
      </w:tcPr>
    </w:tblStylePr>
    <w:tblStylePr w:type="lastRow">
      <w:rPr>
        <w:b/>
        <w:color w:val="404040"/>
      </w:rPr>
      <w:tblPr/>
      <w:tcPr>
        <w:tcBorders>
          <w:top w:val="single" w:color="1CBE03" w:themeColor="accent1" w:themeTint="E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C5FDBC" w:themeColor="accent1" w:themeTint="32" w:fill="C5FDBC" w:themeFill="accent1" w:themeFillTint="32"/>
      </w:tcPr>
    </w:tblStylePr>
    <w:tblStylePr w:type="band2Vert">
      <w:tblPr/>
    </w:tblStylePr>
    <w:tblStylePr w:type="band1Horz">
      <w:rPr>
        <w:rFonts w:ascii="Arial" w:hAnsi="Arial"/>
        <w:color w:val="404040"/>
        <w:sz w:val="22"/>
      </w:rPr>
      <w:tblPr/>
      <w:tcPr>
        <w:shd w:val="clear" w:color="C5FDBC" w:themeColor="accent1" w:themeTint="32" w:fill="C5FDBC" w:themeFill="accent1"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3">
    <w:name w:val="Grid Table 4 - Accent 2"/>
    <w:basedOn w:val="12"/>
    <w:qFormat/>
    <w:uiPriority w:val="59"/>
    <w:pPr>
      <w:spacing w:after="0" w:line="240" w:lineRule="auto"/>
    </w:pPr>
    <w:tblPr>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insideV w:val="single" w:color="40B7FB" w:themeColor="accent2" w:themeTint="90" w:sz="4" w:space="0"/>
      </w:tblBorders>
    </w:tblPr>
    <w:tblStylePr w:type="firstRow">
      <w:rPr>
        <w:rFonts w:ascii="Arial" w:hAnsi="Arial"/>
        <w:b/>
        <w:color w:val="FFFFFF"/>
        <w:sz w:val="22"/>
      </w:rPr>
      <w:tblPr/>
      <w:tcPr>
        <w:tcBorders>
          <w:top w:val="single" w:color="36B4FB" w:themeColor="accent2" w:themeTint="97" w:sz="4" w:space="0"/>
          <w:left w:val="single" w:color="36B4FB" w:themeColor="accent2" w:themeTint="97" w:sz="4" w:space="0"/>
          <w:bottom w:val="single" w:color="36B4FB" w:themeColor="accent2" w:themeTint="97" w:sz="4" w:space="0"/>
          <w:right w:val="single" w:color="36B4FB" w:themeColor="accent2" w:themeTint="97" w:sz="4" w:space="0"/>
        </w:tcBorders>
        <w:shd w:val="clear" w:color="36B4FB" w:themeColor="accent2" w:themeTint="97" w:fill="36B4FB" w:themeFill="accent2" w:themeFillTint="97"/>
      </w:tcPr>
    </w:tblStylePr>
    <w:tblStylePr w:type="lastRow">
      <w:rPr>
        <w:b/>
        <w:color w:val="404040"/>
      </w:rPr>
      <w:tblPr/>
      <w:tcPr>
        <w:tcBorders>
          <w:top w:val="single" w:color="36B4FB" w:themeColor="accent2" w:themeTint="97"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BCE6FD" w:themeColor="accent2" w:themeTint="32" w:fill="BCE6FD" w:themeFill="accent2" w:themeFillTint="32"/>
      </w:tcPr>
    </w:tblStylePr>
    <w:tblStylePr w:type="band2Vert">
      <w:tblPr/>
    </w:tblStylePr>
    <w:tblStylePr w:type="band1Horz">
      <w:rPr>
        <w:rFonts w:ascii="Arial" w:hAnsi="Arial"/>
        <w:color w:val="404040"/>
        <w:sz w:val="22"/>
      </w:rPr>
      <w:tblPr/>
      <w:tcPr>
        <w:shd w:val="clear" w:color="BCE6FD" w:themeColor="accent2" w:themeTint="32" w:fill="BCE6FD" w:themeFill="accent2" w:themeFillTint="32"/>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4">
    <w:name w:val="Grid Table 4 - Accent 3"/>
    <w:basedOn w:val="12"/>
    <w:qFormat/>
    <w:uiPriority w:val="59"/>
    <w:pPr>
      <w:spacing w:after="0" w:line="240" w:lineRule="auto"/>
    </w:pPr>
    <w:tblPr>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insideV w:val="single" w:color="FB8540" w:themeColor="accent3" w:themeTint="90" w:sz="4" w:space="0"/>
      </w:tblBorders>
    </w:tblPr>
    <w:tblStylePr w:type="firstRow">
      <w:rPr>
        <w:rFonts w:ascii="Arial" w:hAnsi="Arial"/>
        <w:b/>
        <w:color w:val="FFFFFF"/>
        <w:sz w:val="22"/>
      </w:rPr>
      <w:tblPr/>
      <w:tcPr>
        <w:tcBorders>
          <w:top w:val="single" w:color="A43E03" w:themeColor="accent3" w:themeTint="FE" w:sz="4" w:space="0"/>
          <w:left w:val="single" w:color="A43E03" w:themeColor="accent3" w:themeTint="FE" w:sz="4" w:space="0"/>
          <w:bottom w:val="single" w:color="A43E03" w:themeColor="accent3" w:themeTint="FE" w:sz="4" w:space="0"/>
          <w:right w:val="single" w:color="A43E03" w:themeColor="accent3" w:themeTint="FE" w:sz="4" w:space="0"/>
        </w:tcBorders>
        <w:shd w:val="clear" w:color="A43E03" w:themeColor="accent3" w:themeTint="FE" w:fill="A43E03" w:themeFill="accent3" w:themeFillTint="FE"/>
      </w:tcPr>
    </w:tblStylePr>
    <w:tblStylePr w:type="lastRow">
      <w:rPr>
        <w:b/>
        <w:color w:val="404040"/>
      </w:rPr>
      <w:tblPr/>
      <w:tcPr>
        <w:tcBorders>
          <w:top w:val="single" w:color="A43E03" w:themeColor="accent3" w:themeTint="FE"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DD3BA" w:themeColor="accent3" w:themeTint="34" w:fill="FDD3BA" w:themeFill="accent3" w:themeFillTint="34"/>
      </w:tcPr>
    </w:tblStylePr>
    <w:tblStylePr w:type="band2Vert">
      <w:tblPr/>
    </w:tblStylePr>
    <w:tblStylePr w:type="band1Horz">
      <w:rPr>
        <w:rFonts w:ascii="Arial" w:hAnsi="Arial"/>
        <w:color w:val="404040"/>
        <w:sz w:val="22"/>
      </w:rPr>
      <w:tblPr/>
      <w:tcPr>
        <w:shd w:val="clear" w:color="FDD3BA" w:themeColor="accent3" w:themeTint="34" w:fill="FDD3BA" w:themeFill="accent3"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5">
    <w:name w:val="Grid Table 4 - Accent 4"/>
    <w:basedOn w:val="12"/>
    <w:qFormat/>
    <w:uiPriority w:val="59"/>
    <w:pPr>
      <w:spacing w:after="0" w:line="240" w:lineRule="auto"/>
    </w:pPr>
    <w:tblPr>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insideV w:val="single" w:color="E240FB" w:themeColor="accent4" w:themeTint="90" w:sz="4" w:space="0"/>
      </w:tblBorders>
    </w:tblPr>
    <w:tblStylePr w:type="firstRow">
      <w:rPr>
        <w:rFonts w:ascii="Arial" w:hAnsi="Arial"/>
        <w:b/>
        <w:color w:val="FFFFFF"/>
        <w:sz w:val="22"/>
      </w:rPr>
      <w:tblPr/>
      <w:tcPr>
        <w:tcBorders>
          <w:top w:val="single" w:color="E033FB" w:themeColor="accent4" w:themeTint="9A" w:sz="4" w:space="0"/>
          <w:left w:val="single" w:color="E033FB" w:themeColor="accent4" w:themeTint="9A" w:sz="4" w:space="0"/>
          <w:bottom w:val="single" w:color="E033FB" w:themeColor="accent4" w:themeTint="9A" w:sz="4" w:space="0"/>
          <w:right w:val="single" w:color="E033FB" w:themeColor="accent4" w:themeTint="9A" w:sz="4" w:space="0"/>
        </w:tcBorders>
        <w:shd w:val="clear" w:color="E033FB" w:themeColor="accent4" w:themeTint="9A" w:fill="E033FB" w:themeFill="accent4" w:themeFillTint="9A"/>
      </w:tcPr>
    </w:tblStylePr>
    <w:tblStylePr w:type="lastRow">
      <w:rPr>
        <w:b/>
        <w:color w:val="404040"/>
      </w:rPr>
      <w:tblPr/>
      <w:tcPr>
        <w:tcBorders>
          <w:top w:val="single" w:color="E033FB" w:themeColor="accent4" w:themeTint="9A"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4BAFD" w:themeColor="accent4" w:themeTint="34" w:fill="F4BAFD" w:themeFill="accent4" w:themeFillTint="34"/>
      </w:tcPr>
    </w:tblStylePr>
    <w:tblStylePr w:type="band2Vert">
      <w:tblPr/>
    </w:tblStylePr>
    <w:tblStylePr w:type="band1Horz">
      <w:rPr>
        <w:rFonts w:ascii="Arial" w:hAnsi="Arial"/>
        <w:color w:val="404040"/>
        <w:sz w:val="22"/>
      </w:rPr>
      <w:tblPr/>
      <w:tcPr>
        <w:shd w:val="clear" w:color="F4BAFD" w:themeColor="accent4" w:themeTint="34" w:fill="F4BAFD" w:themeFill="accent4"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6">
    <w:name w:val="Grid Table 4 - Accent 5"/>
    <w:basedOn w:val="12"/>
    <w:qFormat/>
    <w:uiPriority w:val="59"/>
    <w:pPr>
      <w:spacing w:after="0" w:line="240" w:lineRule="auto"/>
    </w:pPr>
    <w:tblPr>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blStylePr w:type="firstRow">
      <w:rPr>
        <w:rFonts w:ascii="Arial" w:hAnsi="Arial"/>
        <w:b/>
        <w:color w:val="FFFFFF"/>
        <w:sz w:val="22"/>
      </w:rPr>
      <w:tblPr/>
      <w:tcPr>
        <w:tcBorders>
          <w:top w:val="single" w:color="C99C00" w:themeColor="accent5" w:sz="4" w:space="0"/>
          <w:left w:val="single" w:color="C99C00" w:themeColor="accent5" w:sz="4" w:space="0"/>
          <w:bottom w:val="single" w:color="C99C00" w:themeColor="accent5" w:sz="4" w:space="0"/>
          <w:right w:val="single" w:color="C99C00" w:themeColor="accent5" w:sz="4" w:space="0"/>
        </w:tcBorders>
        <w:shd w:val="clear" w:color="C99C00" w:themeColor="accent5" w:fill="C99C00" w:themeFill="accent5"/>
      </w:tcPr>
    </w:tblStylePr>
    <w:tblStylePr w:type="lastRow">
      <w:rPr>
        <w:b/>
        <w:color w:val="404040"/>
      </w:rPr>
      <w:tblPr/>
      <w:tcPr>
        <w:tcBorders>
          <w:top w:val="single" w:color="C99C00" w:themeColor="accent5"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FF0BF" w:themeColor="accent5" w:themeTint="34" w:fill="FFF0BF" w:themeFill="accent5" w:themeFillTint="34"/>
      </w:tcPr>
    </w:tblStylePr>
    <w:tblStylePr w:type="band2Vert">
      <w:tblPr/>
    </w:tblStylePr>
    <w:tblStylePr w:type="band1Horz">
      <w:rPr>
        <w:rFonts w:ascii="Arial" w:hAnsi="Arial"/>
        <w:color w:val="404040"/>
        <w:sz w:val="22"/>
      </w:rPr>
      <w:tblPr/>
      <w:tcPr>
        <w:shd w:val="clear" w:color="FFF0BF" w:themeColor="accent5" w:themeTint="34" w:fill="FFF0BF" w:themeFill="accent5"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7">
    <w:name w:val="Grid Table 4 - Accent 6"/>
    <w:basedOn w:val="12"/>
    <w:qFormat/>
    <w:uiPriority w:val="59"/>
    <w:pPr>
      <w:spacing w:after="0" w:line="240" w:lineRule="auto"/>
    </w:pPr>
    <w:tblPr>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blStylePr w:type="firstRow">
      <w:rPr>
        <w:rFonts w:ascii="Arial" w:hAnsi="Arial"/>
        <w:b/>
        <w:color w:val="FFFFFF"/>
        <w:sz w:val="22"/>
      </w:rPr>
      <w:tblPr/>
      <w:tcPr>
        <w:tcBorders>
          <w:top w:val="single" w:color="C9211E" w:themeColor="accent6" w:sz="4" w:space="0"/>
          <w:left w:val="single" w:color="C9211E" w:themeColor="accent6" w:sz="4" w:space="0"/>
          <w:bottom w:val="single" w:color="C9211E" w:themeColor="accent6" w:sz="4" w:space="0"/>
          <w:right w:val="single" w:color="C9211E" w:themeColor="accent6" w:sz="4" w:space="0"/>
        </w:tcBorders>
        <w:shd w:val="clear" w:color="C9211E" w:themeColor="accent6" w:fill="C9211E" w:themeFill="accent6"/>
      </w:tcPr>
    </w:tblStylePr>
    <w:tblStylePr w:type="lastRow">
      <w:rPr>
        <w:b/>
        <w:color w:val="404040"/>
      </w:rPr>
      <w:tblPr/>
      <w:tcPr>
        <w:tcBorders>
          <w:top w:val="single" w:color="C9211E" w:themeColor="accent6" w:sz="4" w:space="0"/>
        </w:tcBorders>
      </w:tc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7CECD" w:themeColor="accent6" w:themeTint="34" w:fill="F7CECD" w:themeFill="accent6" w:themeFillTint="34"/>
      </w:tcPr>
    </w:tblStylePr>
    <w:tblStylePr w:type="band2Vert">
      <w:tblPr/>
    </w:tblStylePr>
    <w:tblStylePr w:type="band1Horz">
      <w:rPr>
        <w:rFonts w:ascii="Arial" w:hAnsi="Arial"/>
        <w:color w:val="404040"/>
        <w:sz w:val="22"/>
      </w:rPr>
      <w:tblPr/>
      <w:tcPr>
        <w:shd w:val="clear" w:color="F7CECD" w:themeColor="accent6" w:themeTint="34" w:fill="F7CECD" w:themeFill="accent6" w:themeFillTint="34"/>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8">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98989" w:themeColor="text1" w:themeTint="75" w:fill="898989" w:themeFill="text1" w:themeFillTint="75"/>
      </w:tcPr>
    </w:tblStylePr>
    <w:tblStylePr w:type="band2Vert">
      <w:tblPr/>
    </w:tblStylePr>
    <w:tblStylePr w:type="band1Horz">
      <w:tblPr/>
      <w:tcPr>
        <w:shd w:val="clear" w:color="898989" w:themeColor="text1" w:themeTint="75" w:fill="898989" w:themeFill="tex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79">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18A303" w:themeColor="accent1" w:fill="18A303" w:themeFill="accent1"/>
      </w:tcPr>
    </w:tblStylePr>
    <w:tblStylePr w:type="lastRow">
      <w:rPr>
        <w:rFonts w:ascii="Arial" w:hAnsi="Arial"/>
        <w:b/>
        <w:color w:val="FFFFFF"/>
        <w:sz w:val="22"/>
      </w:rPr>
      <w:tblPr/>
      <w:tcPr>
        <w:tcBorders>
          <w:top w:val="single" w:color="FFFFFF" w:themeColor="light1" w:sz="4" w:space="0"/>
        </w:tcBorders>
        <w:shd w:val="clear" w:color="18A303" w:themeColor="accent1" w:fill="18A303" w:themeFill="accent1"/>
      </w:tcPr>
    </w:tblStylePr>
    <w:tblStylePr w:type="firstCol">
      <w:rPr>
        <w:rFonts w:ascii="Arial" w:hAnsi="Arial"/>
        <w:b/>
        <w:color w:val="FFFFFF"/>
        <w:sz w:val="22"/>
      </w:rPr>
      <w:tblPr/>
      <w:tcPr>
        <w:shd w:val="clear" w:color="18A303" w:themeColor="accent1" w:fill="18A303" w:themeFill="accent1"/>
      </w:tcPr>
    </w:tblStylePr>
    <w:tblStylePr w:type="lastCol">
      <w:rPr>
        <w:rFonts w:ascii="Arial" w:hAnsi="Arial"/>
        <w:b/>
        <w:color w:val="FFFFFF"/>
        <w:sz w:val="22"/>
      </w:rPr>
      <w:tblPr/>
      <w:tcPr>
        <w:shd w:val="clear" w:color="18A303" w:themeColor="accent1" w:fill="18A303" w:themeFill="accent1"/>
      </w:tcPr>
    </w:tblStylePr>
    <w:tblStylePr w:type="band1Vert">
      <w:tblPr/>
      <w:tcPr>
        <w:shd w:val="clear" w:color="77FC64" w:themeColor="accent1" w:themeTint="75" w:fill="77FC64" w:themeFill="accent1" w:themeFillTint="75"/>
      </w:tcPr>
    </w:tblStylePr>
    <w:tblStylePr w:type="band2Vert">
      <w:tblPr/>
    </w:tblStylePr>
    <w:tblStylePr w:type="band1Horz">
      <w:tblPr/>
      <w:tcPr>
        <w:shd w:val="clear" w:color="77FC64" w:themeColor="accent1" w:themeTint="75" w:fill="77FC64" w:themeFill="accent1"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0">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0369A3" w:themeColor="accent2" w:fill="0369A3" w:themeFill="accent2"/>
      </w:tcPr>
    </w:tblStylePr>
    <w:tblStylePr w:type="lastRow">
      <w:rPr>
        <w:rFonts w:ascii="Arial" w:hAnsi="Arial"/>
        <w:b/>
        <w:color w:val="FFFFFF"/>
        <w:sz w:val="22"/>
      </w:rPr>
      <w:tblPr/>
      <w:tcPr>
        <w:tcBorders>
          <w:top w:val="single" w:color="FFFFFF" w:themeColor="light1" w:sz="4" w:space="0"/>
        </w:tcBorders>
        <w:shd w:val="clear" w:color="0369A3" w:themeColor="accent2" w:fill="0369A3" w:themeFill="accent2"/>
      </w:tcPr>
    </w:tblStylePr>
    <w:tblStylePr w:type="firstCol">
      <w:rPr>
        <w:rFonts w:ascii="Arial" w:hAnsi="Arial"/>
        <w:b/>
        <w:color w:val="FFFFFF"/>
        <w:sz w:val="22"/>
      </w:rPr>
      <w:tblPr/>
      <w:tcPr>
        <w:shd w:val="clear" w:color="0369A3" w:themeColor="accent2" w:fill="0369A3" w:themeFill="accent2"/>
      </w:tcPr>
    </w:tblStylePr>
    <w:tblStylePr w:type="lastCol">
      <w:rPr>
        <w:rFonts w:ascii="Arial" w:hAnsi="Arial"/>
        <w:b/>
        <w:color w:val="FFFFFF"/>
        <w:sz w:val="22"/>
      </w:rPr>
      <w:tblPr/>
      <w:tcPr>
        <w:shd w:val="clear" w:color="0369A3" w:themeColor="accent2" w:fill="0369A3" w:themeFill="accent2"/>
      </w:tcPr>
    </w:tblStylePr>
    <w:tblStylePr w:type="band1Vert">
      <w:tblPr/>
      <w:tcPr>
        <w:shd w:val="clear" w:color="64C5FC" w:themeColor="accent2" w:themeTint="75" w:fill="64C5FC" w:themeFill="accent2" w:themeFillTint="75"/>
      </w:tcPr>
    </w:tblStylePr>
    <w:tblStylePr w:type="band2Vert">
      <w:tblPr/>
    </w:tblStylePr>
    <w:tblStylePr w:type="band1Horz">
      <w:tblPr/>
      <w:tcPr>
        <w:shd w:val="clear" w:color="64C5FC" w:themeColor="accent2" w:themeTint="75" w:fill="64C5FC" w:themeFill="accent2"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1">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A33E03" w:themeColor="accent3" w:fill="A33E03" w:themeFill="accent3"/>
      </w:tcPr>
    </w:tblStylePr>
    <w:tblStylePr w:type="lastRow">
      <w:rPr>
        <w:rFonts w:ascii="Arial" w:hAnsi="Arial"/>
        <w:b/>
        <w:color w:val="FFFFFF"/>
        <w:sz w:val="22"/>
      </w:rPr>
      <w:tblPr/>
      <w:tcPr>
        <w:tcBorders>
          <w:top w:val="single" w:color="FFFFFF" w:themeColor="light1" w:sz="4" w:space="0"/>
        </w:tcBorders>
        <w:shd w:val="clear" w:color="A33E03" w:themeColor="accent3" w:fill="A33E03" w:themeFill="accent3"/>
      </w:tcPr>
    </w:tblStylePr>
    <w:tblStylePr w:type="firstCol">
      <w:rPr>
        <w:rFonts w:ascii="Arial" w:hAnsi="Arial"/>
        <w:b/>
        <w:color w:val="FFFFFF"/>
        <w:sz w:val="22"/>
      </w:rPr>
      <w:tblPr/>
      <w:tcPr>
        <w:shd w:val="clear" w:color="A33E03" w:themeColor="accent3" w:fill="A33E03" w:themeFill="accent3"/>
      </w:tcPr>
    </w:tblStylePr>
    <w:tblStylePr w:type="lastCol">
      <w:rPr>
        <w:rFonts w:ascii="Arial" w:hAnsi="Arial"/>
        <w:b/>
        <w:color w:val="FFFFFF"/>
        <w:sz w:val="22"/>
      </w:rPr>
      <w:tblPr/>
      <w:tcPr>
        <w:shd w:val="clear" w:color="A33E03" w:themeColor="accent3" w:fill="A33E03" w:themeFill="accent3"/>
      </w:tcPr>
    </w:tblStylePr>
    <w:tblStylePr w:type="band1Vert">
      <w:tblPr/>
      <w:tcPr>
        <w:shd w:val="clear" w:color="FC9C64" w:themeColor="accent3" w:themeTint="75" w:fill="FC9C64" w:themeFill="accent3" w:themeFillTint="75"/>
      </w:tcPr>
    </w:tblStylePr>
    <w:tblStylePr w:type="band2Vert">
      <w:tblPr/>
    </w:tblStylePr>
    <w:tblStylePr w:type="band1Horz">
      <w:tblPr/>
      <w:tcPr>
        <w:shd w:val="clear" w:color="FC9C64" w:themeColor="accent3" w:themeTint="75" w:fill="FC9C64" w:themeFill="accent3"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2">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8E03A3" w:themeColor="accent4" w:fill="8E03A3" w:themeFill="accent4"/>
      </w:tcPr>
    </w:tblStylePr>
    <w:tblStylePr w:type="lastRow">
      <w:rPr>
        <w:rFonts w:ascii="Arial" w:hAnsi="Arial"/>
        <w:b/>
        <w:color w:val="FFFFFF"/>
        <w:sz w:val="22"/>
      </w:rPr>
      <w:tblPr/>
      <w:tcPr>
        <w:tcBorders>
          <w:top w:val="single" w:color="FFFFFF" w:themeColor="light1" w:sz="4" w:space="0"/>
        </w:tcBorders>
        <w:shd w:val="clear" w:color="8E03A3" w:themeColor="accent4" w:fill="8E03A3" w:themeFill="accent4"/>
      </w:tcPr>
    </w:tblStylePr>
    <w:tblStylePr w:type="firstCol">
      <w:rPr>
        <w:rFonts w:ascii="Arial" w:hAnsi="Arial"/>
        <w:b/>
        <w:color w:val="FFFFFF"/>
        <w:sz w:val="22"/>
      </w:rPr>
      <w:tblPr/>
      <w:tcPr>
        <w:shd w:val="clear" w:color="8E03A3" w:themeColor="accent4" w:fill="8E03A3" w:themeFill="accent4"/>
      </w:tcPr>
    </w:tblStylePr>
    <w:tblStylePr w:type="lastCol">
      <w:rPr>
        <w:rFonts w:ascii="Arial" w:hAnsi="Arial"/>
        <w:b/>
        <w:color w:val="FFFFFF"/>
        <w:sz w:val="22"/>
      </w:rPr>
      <w:tblPr/>
      <w:tcPr>
        <w:shd w:val="clear" w:color="8E03A3" w:themeColor="accent4" w:fill="8E03A3" w:themeFill="accent4"/>
      </w:tcPr>
    </w:tblStylePr>
    <w:tblStylePr w:type="band1Vert">
      <w:tblPr/>
      <w:tcPr>
        <w:shd w:val="clear" w:color="E864FC" w:themeColor="accent4" w:themeTint="75" w:fill="E864FC" w:themeFill="accent4" w:themeFillTint="75"/>
      </w:tcPr>
    </w:tblStylePr>
    <w:tblStylePr w:type="band2Vert">
      <w:tblPr/>
    </w:tblStylePr>
    <w:tblStylePr w:type="band1Horz">
      <w:tblPr/>
      <w:tcPr>
        <w:shd w:val="clear" w:color="E864FC" w:themeColor="accent4" w:themeTint="75" w:fill="E864FC" w:themeFill="accent4"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3">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C99C00" w:themeColor="accent5" w:fill="C99C00" w:themeFill="accent5"/>
      </w:tcPr>
    </w:tblStylePr>
    <w:tblStylePr w:type="lastRow">
      <w:rPr>
        <w:rFonts w:ascii="Arial" w:hAnsi="Arial"/>
        <w:b/>
        <w:color w:val="FFFFFF"/>
        <w:sz w:val="22"/>
      </w:rPr>
      <w:tblPr/>
      <w:tcPr>
        <w:tcBorders>
          <w:top w:val="single" w:color="FFFFFF" w:themeColor="light1" w:sz="4" w:space="0"/>
        </w:tcBorders>
        <w:shd w:val="clear" w:color="C99C00" w:themeColor="accent5" w:fill="C99C00" w:themeFill="accent5"/>
      </w:tcPr>
    </w:tblStylePr>
    <w:tblStylePr w:type="firstCol">
      <w:rPr>
        <w:rFonts w:ascii="Arial" w:hAnsi="Arial"/>
        <w:b/>
        <w:color w:val="FFFFFF"/>
        <w:sz w:val="22"/>
      </w:rPr>
      <w:tblPr/>
      <w:tcPr>
        <w:shd w:val="clear" w:color="C99C00" w:themeColor="accent5" w:fill="C99C00" w:themeFill="accent5"/>
      </w:tcPr>
    </w:tblStylePr>
    <w:tblStylePr w:type="lastCol">
      <w:rPr>
        <w:rFonts w:ascii="Arial" w:hAnsi="Arial"/>
        <w:b/>
        <w:color w:val="FFFFFF"/>
        <w:sz w:val="22"/>
      </w:rPr>
      <w:tblPr/>
      <w:tcPr>
        <w:shd w:val="clear" w:color="C99C00" w:themeColor="accent5" w:fill="C99C00" w:themeFill="accent5"/>
      </w:tcPr>
    </w:tblStylePr>
    <w:tblStylePr w:type="band1Vert">
      <w:tblPr/>
      <w:tcPr>
        <w:shd w:val="clear" w:color="FEDF71" w:themeColor="accent5" w:themeTint="75" w:fill="FEDF71" w:themeFill="accent5" w:themeFillTint="75"/>
      </w:tcPr>
    </w:tblStylePr>
    <w:tblStylePr w:type="band2Vert">
      <w:tblPr/>
    </w:tblStylePr>
    <w:tblStylePr w:type="band1Horz">
      <w:tblPr/>
      <w:tcPr>
        <w:shd w:val="clear" w:color="FEDF71" w:themeColor="accent5" w:themeTint="75" w:fill="FEDF71" w:themeFill="accent5"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4">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blPr/>
      <w:tcPr>
        <w:shd w:val="clear" w:color="C9211E" w:themeColor="accent6" w:fill="C9211E" w:themeFill="accent6"/>
      </w:tcPr>
    </w:tblStylePr>
    <w:tblStylePr w:type="lastRow">
      <w:rPr>
        <w:rFonts w:ascii="Arial" w:hAnsi="Arial"/>
        <w:b/>
        <w:color w:val="FFFFFF"/>
        <w:sz w:val="22"/>
      </w:rPr>
      <w:tblPr/>
      <w:tcPr>
        <w:tcBorders>
          <w:top w:val="single" w:color="FFFFFF" w:themeColor="light1" w:sz="4" w:space="0"/>
        </w:tcBorders>
        <w:shd w:val="clear" w:color="C9211E" w:themeColor="accent6" w:fill="C9211E" w:themeFill="accent6"/>
      </w:tcPr>
    </w:tblStylePr>
    <w:tblStylePr w:type="firstCol">
      <w:rPr>
        <w:rFonts w:ascii="Arial" w:hAnsi="Arial"/>
        <w:b/>
        <w:color w:val="FFFFFF"/>
        <w:sz w:val="22"/>
      </w:rPr>
      <w:tblPr/>
      <w:tcPr>
        <w:shd w:val="clear" w:color="C9211E" w:themeColor="accent6" w:fill="C9211E" w:themeFill="accent6"/>
      </w:tcPr>
    </w:tblStylePr>
    <w:tblStylePr w:type="lastCol">
      <w:rPr>
        <w:rFonts w:ascii="Arial" w:hAnsi="Arial"/>
        <w:b/>
        <w:color w:val="FFFFFF"/>
        <w:sz w:val="22"/>
      </w:rPr>
      <w:tblPr/>
      <w:tcPr>
        <w:shd w:val="clear" w:color="C9211E" w:themeColor="accent6" w:fill="C9211E" w:themeFill="accent6"/>
      </w:tcPr>
    </w:tblStylePr>
    <w:tblStylePr w:type="band1Vert">
      <w:tblPr/>
      <w:tcPr>
        <w:shd w:val="clear" w:color="EE918F" w:themeColor="accent6" w:themeTint="75" w:fill="EE918F" w:themeFill="accent6" w:themeFillTint="75"/>
      </w:tcPr>
    </w:tblStylePr>
    <w:tblStylePr w:type="band2Vert">
      <w:tblPr/>
    </w:tblStylePr>
    <w:tblStylePr w:type="band1Horz">
      <w:tblPr/>
      <w:tcPr>
        <w:shd w:val="clear" w:color="EE918F" w:themeColor="accent6" w:themeTint="75" w:fill="EE918F" w:themeFill="accent6" w:themeFillTint="75"/>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85">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7E7E7E" w:themeColor="text1" w:themeShade="95" w:themeTint="80"/>
      </w:rPr>
      <w:tblPr/>
      <w:tcPr>
        <w:tcBorders>
          <w:bottom w:val="single" w:color="7E7E7E" w:themeColor="text1" w:themeTint="80" w:sz="12" w:space="0"/>
        </w:tcBorders>
      </w:tcPr>
    </w:tblStylePr>
    <w:tblStylePr w:type="lastRow">
      <w:rPr>
        <w:b/>
        <w:color w:val="7E7E7E" w:themeColor="text1" w:themeShade="95" w:themeTint="80"/>
      </w:rPr>
      <w:tblPr/>
    </w:tblStylePr>
    <w:tblStylePr w:type="firstCol">
      <w:rPr>
        <w:b/>
        <w:color w:val="7E7E7E" w:themeColor="text1" w:themeShade="95" w:themeTint="80"/>
      </w:rPr>
      <w:tblPr/>
    </w:tblStylePr>
    <w:tblStylePr w:type="lastCol">
      <w:rPr>
        <w:b/>
        <w:color w:val="7E7E7E" w:themeColor="text1" w:themeShade="95" w:themeTint="80"/>
      </w:rPr>
      <w:tblPr/>
    </w:tblStylePr>
    <w:tblStylePr w:type="band1Vert">
      <w:tblPr/>
      <w:tcPr>
        <w:shd w:val="clear" w:color="CACACA" w:themeColor="text1" w:themeTint="34" w:fill="CACACA" w:themeFill="text1" w:themeFillTint="34"/>
      </w:tcPr>
    </w:tblStylePr>
    <w:tblStylePr w:type="band2Vert">
      <w:tblPr/>
    </w:tblStylePr>
    <w:tblStylePr w:type="band1Horz">
      <w:rPr>
        <w:rFonts w:ascii="Arial" w:hAnsi="Arial"/>
        <w:color w:val="7E7E7E" w:themeColor="text1" w:themeShade="95" w:themeTint="80"/>
        <w:sz w:val="22"/>
      </w:rPr>
      <w:tblPr/>
      <w:tcPr>
        <w:shd w:val="clear" w:color="CACACA" w:themeColor="text1" w:themeTint="34" w:fill="CACACA" w:themeFill="text1" w:themeFillTint="34"/>
      </w:tcPr>
    </w:tblStylePr>
    <w:tblStylePr w:type="band2Horz">
      <w:rPr>
        <w:rFonts w:ascii="Arial" w:hAnsi="Arial"/>
        <w:color w:val="7E7E7E" w:themeColor="text1" w:themeShade="95" w:themeTint="80"/>
        <w:sz w:val="22"/>
      </w:rPr>
      <w:tblPr/>
    </w:tblStylePr>
    <w:tblStylePr w:type="neCell">
      <w:tblPr/>
    </w:tblStylePr>
    <w:tblStylePr w:type="nwCell">
      <w:tblPr/>
    </w:tblStylePr>
    <w:tblStylePr w:type="seCell">
      <w:tblPr/>
    </w:tblStylePr>
    <w:tblStylePr w:type="swCell">
      <w:tblPr/>
    </w:tblStylePr>
  </w:style>
  <w:style w:type="table" w:customStyle="1" w:styleId="86">
    <w:name w:val="Grid Table 6 Colorful - Accent 1"/>
    <w:basedOn w:val="12"/>
    <w:qFormat/>
    <w:uiPriority w:val="99"/>
    <w:pPr>
      <w:spacing w:after="0" w:line="240" w:lineRule="auto"/>
    </w:pPr>
    <w:tblPr>
      <w:tblBorders>
        <w:top w:val="single" w:color="6BFB55" w:themeColor="accent1" w:themeTint="80" w:sz="4" w:space="0"/>
        <w:left w:val="single" w:color="6BFB55" w:themeColor="accent1" w:themeTint="80" w:sz="4" w:space="0"/>
        <w:bottom w:val="single" w:color="6BFB55" w:themeColor="accent1" w:themeTint="80" w:sz="4" w:space="0"/>
        <w:right w:val="single" w:color="6BFB55" w:themeColor="accent1" w:themeTint="80" w:sz="4" w:space="0"/>
        <w:insideH w:val="single" w:color="6BFB55" w:themeColor="accent1" w:themeTint="80" w:sz="4" w:space="0"/>
        <w:insideV w:val="single" w:color="6BFB55" w:themeColor="accent1" w:themeTint="80" w:sz="4" w:space="0"/>
      </w:tblBorders>
    </w:tblPr>
    <w:tblStylePr w:type="firstRow">
      <w:rPr>
        <w:b/>
        <w:color w:val="6BFB55" w:themeColor="accent1" w:themeShade="95" w:themeTint="80"/>
      </w:rPr>
      <w:tblPr/>
      <w:tcPr>
        <w:tcBorders>
          <w:bottom w:val="single" w:color="6BFB55" w:themeColor="accent1" w:themeTint="80" w:sz="12" w:space="0"/>
        </w:tcBorders>
      </w:tcPr>
    </w:tblStylePr>
    <w:tblStylePr w:type="lastRow">
      <w:rPr>
        <w:b/>
        <w:color w:val="6BFB55" w:themeColor="accent1" w:themeShade="95" w:themeTint="80"/>
      </w:rPr>
      <w:tblPr/>
    </w:tblStylePr>
    <w:tblStylePr w:type="firstCol">
      <w:rPr>
        <w:b/>
        <w:color w:val="6BFB55" w:themeColor="accent1" w:themeShade="95" w:themeTint="80"/>
      </w:rPr>
      <w:tblPr/>
    </w:tblStylePr>
    <w:tblStylePr w:type="lastCol">
      <w:rPr>
        <w:b/>
        <w:color w:val="6BFB55" w:themeColor="accent1" w:themeShade="95" w:themeTint="80"/>
      </w:rPr>
      <w:tblPr/>
    </w:tblStylePr>
    <w:tblStylePr w:type="band1Vert">
      <w:tblPr/>
      <w:tcPr>
        <w:shd w:val="clear" w:color="C2FDBA" w:themeColor="accent1" w:themeTint="34" w:fill="C2FDBA" w:themeFill="accent1" w:themeFillTint="34"/>
      </w:tcPr>
    </w:tblStylePr>
    <w:tblStylePr w:type="band2Vert">
      <w:tblPr/>
    </w:tblStylePr>
    <w:tblStylePr w:type="band1Horz">
      <w:rPr>
        <w:rFonts w:ascii="Arial" w:hAnsi="Arial"/>
        <w:color w:val="6BFB55" w:themeColor="accent1" w:themeShade="95" w:themeTint="80"/>
        <w:sz w:val="22"/>
      </w:rPr>
      <w:tblPr/>
      <w:tcPr>
        <w:shd w:val="clear" w:color="C2FDBA" w:themeColor="accent1" w:themeTint="34" w:fill="C2FDBA" w:themeFill="accent1" w:themeFillTint="34"/>
      </w:tcPr>
    </w:tblStylePr>
    <w:tblStylePr w:type="band2Horz">
      <w:rPr>
        <w:rFonts w:ascii="Arial" w:hAnsi="Arial"/>
        <w:color w:val="6BFB55" w:themeColor="accent1" w:themeShade="95" w:themeTint="80"/>
        <w:sz w:val="22"/>
      </w:rPr>
      <w:tblPr/>
    </w:tblStylePr>
    <w:tblStylePr w:type="neCell">
      <w:tblPr/>
    </w:tblStylePr>
    <w:tblStylePr w:type="nwCell">
      <w:tblPr/>
    </w:tblStylePr>
    <w:tblStylePr w:type="seCell">
      <w:tblPr/>
    </w:tblStylePr>
    <w:tblStylePr w:type="swCell">
      <w:tblPr/>
    </w:tblStylePr>
  </w:style>
  <w:style w:type="table" w:customStyle="1" w:styleId="87">
    <w:name w:val="Grid Table 6 Colorful - Accent 2"/>
    <w:basedOn w:val="12"/>
    <w:qFormat/>
    <w:uiPriority w:val="99"/>
    <w:pPr>
      <w:spacing w:after="0" w:line="240" w:lineRule="auto"/>
    </w:pPr>
    <w:tblPr>
      <w:tblBorders>
        <w:top w:val="single" w:color="36B4FB" w:themeColor="accent2" w:themeTint="97" w:sz="4" w:space="0"/>
        <w:left w:val="single" w:color="36B4FB" w:themeColor="accent2" w:themeTint="97" w:sz="4" w:space="0"/>
        <w:bottom w:val="single" w:color="36B4FB" w:themeColor="accent2" w:themeTint="97" w:sz="4" w:space="0"/>
        <w:right w:val="single" w:color="36B4FB" w:themeColor="accent2" w:themeTint="97" w:sz="4" w:space="0"/>
        <w:insideH w:val="single" w:color="36B4FB" w:themeColor="accent2" w:themeTint="97" w:sz="4" w:space="0"/>
        <w:insideV w:val="single" w:color="36B4FB" w:themeColor="accent2" w:themeTint="97" w:sz="4" w:space="0"/>
      </w:tblBorders>
    </w:tblPr>
    <w:tblStylePr w:type="firstRow">
      <w:rPr>
        <w:b/>
        <w:color w:val="36B4FB" w:themeColor="accent2" w:themeShade="95" w:themeTint="97"/>
      </w:rPr>
      <w:tblPr/>
      <w:tcPr>
        <w:tcBorders>
          <w:bottom w:val="single" w:color="36B4FB" w:themeColor="accent2" w:themeTint="97" w:sz="12" w:space="0"/>
        </w:tcBorders>
      </w:tcPr>
    </w:tblStylePr>
    <w:tblStylePr w:type="lastRow">
      <w:rPr>
        <w:b/>
        <w:color w:val="36B4FB" w:themeColor="accent2" w:themeShade="95" w:themeTint="97"/>
      </w:rPr>
      <w:tblPr/>
    </w:tblStylePr>
    <w:tblStylePr w:type="firstCol">
      <w:rPr>
        <w:b/>
        <w:color w:val="36B4FB" w:themeColor="accent2" w:themeShade="95" w:themeTint="97"/>
      </w:rPr>
      <w:tblPr/>
    </w:tblStylePr>
    <w:tblStylePr w:type="lastCol">
      <w:rPr>
        <w:b/>
        <w:color w:val="36B4FB" w:themeColor="accent2" w:themeShade="95" w:themeTint="97"/>
      </w:rPr>
      <w:tblPr/>
    </w:tblStylePr>
    <w:tblStylePr w:type="band1Vert">
      <w:tblPr/>
      <w:tcPr>
        <w:shd w:val="clear" w:color="BCE6FD" w:themeColor="accent2" w:themeTint="32" w:fill="BCE6FD" w:themeFill="accent2" w:themeFillTint="32"/>
      </w:tcPr>
    </w:tblStylePr>
    <w:tblStylePr w:type="band2Vert">
      <w:tblPr/>
    </w:tblStylePr>
    <w:tblStylePr w:type="band1Horz">
      <w:rPr>
        <w:rFonts w:ascii="Arial" w:hAnsi="Arial"/>
        <w:color w:val="36B4FB" w:themeColor="accent2" w:themeShade="95" w:themeTint="97"/>
        <w:sz w:val="22"/>
      </w:rPr>
      <w:tblPr/>
      <w:tcPr>
        <w:shd w:val="clear" w:color="BCE6FD" w:themeColor="accent2" w:themeTint="32" w:fill="BCE6FD" w:themeFill="accent2" w:themeFillTint="32"/>
      </w:tcPr>
    </w:tblStylePr>
    <w:tblStylePr w:type="band2Horz">
      <w:rPr>
        <w:rFonts w:ascii="Arial" w:hAnsi="Arial"/>
        <w:color w:val="36B4FB" w:themeColor="accent2" w:themeShade="95" w:themeTint="97"/>
        <w:sz w:val="22"/>
      </w:rPr>
      <w:tblPr/>
    </w:tblStylePr>
    <w:tblStylePr w:type="neCell">
      <w:tblPr/>
    </w:tblStylePr>
    <w:tblStylePr w:type="nwCell">
      <w:tblPr/>
    </w:tblStylePr>
    <w:tblStylePr w:type="seCell">
      <w:tblPr/>
    </w:tblStylePr>
    <w:tblStylePr w:type="swCell">
      <w:tblPr/>
    </w:tblStylePr>
  </w:style>
  <w:style w:type="table" w:customStyle="1" w:styleId="88">
    <w:name w:val="Grid Table 6 Colorful - Accent 3"/>
    <w:basedOn w:val="12"/>
    <w:qFormat/>
    <w:uiPriority w:val="99"/>
    <w:pPr>
      <w:spacing w:after="0" w:line="240" w:lineRule="auto"/>
    </w:pPr>
    <w:tblPr>
      <w:tblBorders>
        <w:top w:val="single" w:color="A43E03" w:themeColor="accent3" w:themeTint="FE" w:sz="4" w:space="0"/>
        <w:left w:val="single" w:color="A43E03" w:themeColor="accent3" w:themeTint="FE" w:sz="4" w:space="0"/>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blStylePr w:type="firstRow">
      <w:rPr>
        <w:b/>
        <w:color w:val="A43E03" w:themeColor="accent3" w:themeShade="95" w:themeTint="FE"/>
      </w:rPr>
      <w:tblPr/>
      <w:tcPr>
        <w:tcBorders>
          <w:bottom w:val="single" w:color="A43E03" w:themeColor="accent3" w:themeTint="FE" w:sz="12" w:space="0"/>
        </w:tcBorders>
      </w:tcPr>
    </w:tblStylePr>
    <w:tblStylePr w:type="lastRow">
      <w:rPr>
        <w:b/>
        <w:color w:val="A43E03" w:themeColor="accent3" w:themeShade="95" w:themeTint="FE"/>
      </w:rPr>
      <w:tblPr/>
    </w:tblStylePr>
    <w:tblStylePr w:type="firstCol">
      <w:rPr>
        <w:b/>
        <w:color w:val="A43E03" w:themeColor="accent3" w:themeShade="95" w:themeTint="FE"/>
      </w:rPr>
      <w:tblPr/>
    </w:tblStylePr>
    <w:tblStylePr w:type="lastCol">
      <w:rPr>
        <w:b/>
        <w:color w:val="A43E03" w:themeColor="accent3" w:themeShade="95" w:themeTint="FE"/>
      </w:rPr>
      <w:tblPr/>
    </w:tblStylePr>
    <w:tblStylePr w:type="band1Vert">
      <w:tblPr/>
      <w:tcPr>
        <w:shd w:val="clear" w:color="FDD3BA" w:themeColor="accent3" w:themeTint="34" w:fill="FDD3BA" w:themeFill="accent3" w:themeFillTint="34"/>
      </w:tcPr>
    </w:tblStylePr>
    <w:tblStylePr w:type="band2Vert">
      <w:tblPr/>
    </w:tblStylePr>
    <w:tblStylePr w:type="band1Horz">
      <w:rPr>
        <w:rFonts w:ascii="Arial" w:hAnsi="Arial"/>
        <w:color w:val="A43E03" w:themeColor="accent3" w:themeShade="95" w:themeTint="FE"/>
        <w:sz w:val="22"/>
      </w:rPr>
      <w:tblPr/>
      <w:tcPr>
        <w:shd w:val="clear" w:color="FDD3BA" w:themeColor="accent3" w:themeTint="34" w:fill="FDD3BA" w:themeFill="accent3" w:themeFillTint="34"/>
      </w:tcPr>
    </w:tblStylePr>
    <w:tblStylePr w:type="band2Horz">
      <w:rPr>
        <w:rFonts w:ascii="Arial" w:hAnsi="Arial"/>
        <w:color w:val="A43E03" w:themeColor="accent3" w:themeShade="95" w:themeTint="FE"/>
        <w:sz w:val="22"/>
      </w:rPr>
      <w:tblPr/>
    </w:tblStylePr>
    <w:tblStylePr w:type="neCell">
      <w:tblPr/>
    </w:tblStylePr>
    <w:tblStylePr w:type="nwCell">
      <w:tblPr/>
    </w:tblStylePr>
    <w:tblStylePr w:type="seCell">
      <w:tblPr/>
    </w:tblStylePr>
    <w:tblStylePr w:type="swCell">
      <w:tblPr/>
    </w:tblStylePr>
  </w:style>
  <w:style w:type="table" w:customStyle="1" w:styleId="89">
    <w:name w:val="Grid Table 6 Colorful - Accent 4"/>
    <w:basedOn w:val="12"/>
    <w:qFormat/>
    <w:uiPriority w:val="99"/>
    <w:pPr>
      <w:spacing w:after="0" w:line="240" w:lineRule="auto"/>
    </w:pPr>
    <w:tblPr>
      <w:tblBorders>
        <w:top w:val="single" w:color="E033FB" w:themeColor="accent4" w:themeTint="9A" w:sz="4" w:space="0"/>
        <w:left w:val="single" w:color="E033FB" w:themeColor="accent4" w:themeTint="9A" w:sz="4" w:space="0"/>
        <w:bottom w:val="single" w:color="E033FB" w:themeColor="accent4" w:themeTint="9A" w:sz="4" w:space="0"/>
        <w:right w:val="single" w:color="E033FB" w:themeColor="accent4" w:themeTint="9A" w:sz="4" w:space="0"/>
        <w:insideH w:val="single" w:color="E033FB" w:themeColor="accent4" w:themeTint="9A" w:sz="4" w:space="0"/>
        <w:insideV w:val="single" w:color="E033FB" w:themeColor="accent4" w:themeTint="9A" w:sz="4" w:space="0"/>
      </w:tblBorders>
    </w:tblPr>
    <w:tblStylePr w:type="firstRow">
      <w:rPr>
        <w:b/>
        <w:color w:val="E033FB" w:themeColor="accent4" w:themeShade="95" w:themeTint="9A"/>
      </w:rPr>
      <w:tblPr/>
      <w:tcPr>
        <w:tcBorders>
          <w:bottom w:val="single" w:color="E033FB" w:themeColor="accent4" w:themeTint="9A" w:sz="12" w:space="0"/>
        </w:tcBorders>
      </w:tcPr>
    </w:tblStylePr>
    <w:tblStylePr w:type="lastRow">
      <w:rPr>
        <w:b/>
        <w:color w:val="E033FB" w:themeColor="accent4" w:themeShade="95" w:themeTint="9A"/>
      </w:rPr>
      <w:tblPr/>
    </w:tblStylePr>
    <w:tblStylePr w:type="firstCol">
      <w:rPr>
        <w:b/>
        <w:color w:val="E033FB" w:themeColor="accent4" w:themeShade="95" w:themeTint="9A"/>
      </w:rPr>
      <w:tblPr/>
    </w:tblStylePr>
    <w:tblStylePr w:type="lastCol">
      <w:rPr>
        <w:b/>
        <w:color w:val="E033FB" w:themeColor="accent4" w:themeShade="95" w:themeTint="9A"/>
      </w:rPr>
      <w:tblPr/>
    </w:tblStylePr>
    <w:tblStylePr w:type="band1Vert">
      <w:tblPr/>
      <w:tcPr>
        <w:shd w:val="clear" w:color="F4BAFD" w:themeColor="accent4" w:themeTint="34" w:fill="F4BAFD" w:themeFill="accent4" w:themeFillTint="34"/>
      </w:tcPr>
    </w:tblStylePr>
    <w:tblStylePr w:type="band2Vert">
      <w:tblPr/>
    </w:tblStylePr>
    <w:tblStylePr w:type="band1Horz">
      <w:rPr>
        <w:rFonts w:ascii="Arial" w:hAnsi="Arial"/>
        <w:color w:val="E033FB" w:themeColor="accent4" w:themeShade="95" w:themeTint="9A"/>
        <w:sz w:val="22"/>
      </w:rPr>
      <w:tblPr/>
      <w:tcPr>
        <w:shd w:val="clear" w:color="F4BAFD" w:themeColor="accent4" w:themeTint="34" w:fill="F4BAFD" w:themeFill="accent4" w:themeFillTint="34"/>
      </w:tcPr>
    </w:tblStylePr>
    <w:tblStylePr w:type="band2Horz">
      <w:rPr>
        <w:rFonts w:ascii="Arial" w:hAnsi="Arial"/>
        <w:color w:val="E033FB" w:themeColor="accent4" w:themeShade="95" w:themeTint="9A"/>
        <w:sz w:val="22"/>
      </w:rPr>
      <w:tblPr/>
    </w:tblStylePr>
    <w:tblStylePr w:type="neCell">
      <w:tblPr/>
    </w:tblStylePr>
    <w:tblStylePr w:type="nwCell">
      <w:tblPr/>
    </w:tblStylePr>
    <w:tblStylePr w:type="seCell">
      <w:tblPr/>
    </w:tblStylePr>
    <w:tblStylePr w:type="swCell">
      <w:tblPr/>
    </w:tblStylePr>
  </w:style>
  <w:style w:type="table" w:customStyle="1" w:styleId="90">
    <w:name w:val="Grid Table 6 Colorful - Accent 5"/>
    <w:basedOn w:val="12"/>
    <w:qFormat/>
    <w:uiPriority w:val="99"/>
    <w:pPr>
      <w:spacing w:after="0" w:line="240" w:lineRule="auto"/>
    </w:pPr>
    <w:tblPr>
      <w:tblBorders>
        <w:top w:val="single" w:color="C99C00" w:themeColor="accent5" w:sz="4" w:space="0"/>
        <w:left w:val="single" w:color="C99C00" w:themeColor="accent5" w:sz="4" w:space="0"/>
        <w:bottom w:val="single" w:color="C99C00" w:themeColor="accent5" w:sz="4" w:space="0"/>
        <w:right w:val="single" w:color="C99C00" w:themeColor="accent5" w:sz="4" w:space="0"/>
        <w:insideH w:val="single" w:color="C99C00" w:themeColor="accent5" w:sz="4" w:space="0"/>
        <w:insideV w:val="single" w:color="C99C00" w:themeColor="accent5" w:sz="4" w:space="0"/>
      </w:tblBorders>
    </w:tblPr>
    <w:tblStylePr w:type="firstRow">
      <w:rPr>
        <w:b/>
        <w:color w:val="755B00" w:themeColor="accent5" w:themeShade="95"/>
      </w:rPr>
      <w:tblPr/>
      <w:tcPr>
        <w:tcBorders>
          <w:bottom w:val="single" w:color="C99C00" w:themeColor="accent5" w:sz="12" w:space="0"/>
        </w:tcBorders>
      </w:tcPr>
    </w:tblStylePr>
    <w:tblStylePr w:type="lastRow">
      <w:rPr>
        <w:b/>
        <w:color w:val="755B00" w:themeColor="accent5" w:themeShade="95"/>
      </w:rPr>
      <w:tblPr/>
    </w:tblStylePr>
    <w:tblStylePr w:type="firstCol">
      <w:rPr>
        <w:b/>
        <w:color w:val="755B00" w:themeColor="accent5" w:themeShade="95"/>
      </w:rPr>
      <w:tblPr/>
    </w:tblStylePr>
    <w:tblStylePr w:type="lastCol">
      <w:rPr>
        <w:b/>
        <w:color w:val="755B00" w:themeColor="accent5" w:themeShade="95"/>
      </w:rPr>
      <w:tblPr/>
    </w:tblStylePr>
    <w:tblStylePr w:type="band1Vert">
      <w:tblPr/>
      <w:tcPr>
        <w:shd w:val="clear" w:color="FFF0BF" w:themeColor="accent5" w:themeTint="34" w:fill="FFF0BF" w:themeFill="accent5" w:themeFillTint="34"/>
      </w:tcPr>
    </w:tblStylePr>
    <w:tblStylePr w:type="band2Vert">
      <w:tblPr/>
    </w:tblStylePr>
    <w:tblStylePr w:type="band1Horz">
      <w:rPr>
        <w:rFonts w:ascii="Arial" w:hAnsi="Arial"/>
        <w:color w:val="755B00" w:themeColor="accent5" w:themeShade="95"/>
        <w:sz w:val="22"/>
      </w:rPr>
      <w:tblPr/>
      <w:tcPr>
        <w:shd w:val="clear" w:color="FFF0BF" w:themeColor="accent5" w:themeTint="34" w:fill="FFF0BF" w:themeFill="accent5" w:themeFillTint="34"/>
      </w:tcPr>
    </w:tblStylePr>
    <w:tblStylePr w:type="band2Horz">
      <w:rPr>
        <w:rFonts w:ascii="Arial" w:hAnsi="Arial"/>
        <w:color w:val="755B00" w:themeColor="accent5" w:themeShade="95"/>
        <w:sz w:val="22"/>
      </w:rPr>
      <w:tblPr/>
    </w:tblStylePr>
    <w:tblStylePr w:type="neCell">
      <w:tblPr/>
    </w:tblStylePr>
    <w:tblStylePr w:type="nwCell">
      <w:tblPr/>
    </w:tblStylePr>
    <w:tblStylePr w:type="seCell">
      <w:tblPr/>
    </w:tblStylePr>
    <w:tblStylePr w:type="swCell">
      <w:tblPr/>
    </w:tblStylePr>
  </w:style>
  <w:style w:type="table" w:customStyle="1" w:styleId="91">
    <w:name w:val="Grid Table 6 Colorful - Accent 6"/>
    <w:basedOn w:val="12"/>
    <w:qFormat/>
    <w:uiPriority w:val="99"/>
    <w:pPr>
      <w:spacing w:after="0" w:line="240" w:lineRule="auto"/>
    </w:pPr>
    <w:tblPr>
      <w:tblBorders>
        <w:top w:val="single" w:color="C9211E" w:themeColor="accent6" w:sz="4" w:space="0"/>
        <w:left w:val="single" w:color="C9211E" w:themeColor="accent6" w:sz="4" w:space="0"/>
        <w:bottom w:val="single" w:color="C9211E" w:themeColor="accent6" w:sz="4" w:space="0"/>
        <w:right w:val="single" w:color="C9211E" w:themeColor="accent6" w:sz="4" w:space="0"/>
        <w:insideH w:val="single" w:color="C9211E" w:themeColor="accent6" w:sz="4" w:space="0"/>
        <w:insideV w:val="single" w:color="C9211E" w:themeColor="accent6" w:sz="4" w:space="0"/>
      </w:tblBorders>
    </w:tblPr>
    <w:tblStylePr w:type="firstRow">
      <w:rPr>
        <w:b/>
        <w:color w:val="755B00" w:themeColor="accent5" w:themeShade="95"/>
      </w:rPr>
      <w:tblPr/>
      <w:tcPr>
        <w:tcBorders>
          <w:bottom w:val="single" w:color="C9211E" w:themeColor="accent6" w:sz="12" w:space="0"/>
        </w:tcBorders>
      </w:tcPr>
    </w:tblStylePr>
    <w:tblStylePr w:type="lastRow">
      <w:rPr>
        <w:b/>
        <w:color w:val="755B00" w:themeColor="accent5" w:themeShade="95"/>
      </w:rPr>
      <w:tblPr/>
    </w:tblStylePr>
    <w:tblStylePr w:type="firstCol">
      <w:rPr>
        <w:b/>
        <w:color w:val="755B00" w:themeColor="accent5" w:themeShade="95"/>
      </w:rPr>
      <w:tblPr/>
    </w:tblStylePr>
    <w:tblStylePr w:type="lastCol">
      <w:rPr>
        <w:b/>
        <w:color w:val="755B00" w:themeColor="accent5" w:themeShade="95"/>
      </w:rPr>
      <w:tblPr/>
    </w:tblStylePr>
    <w:tblStylePr w:type="band1Vert">
      <w:tblPr/>
      <w:tcPr>
        <w:shd w:val="clear" w:color="F7CECD" w:themeColor="accent6" w:themeTint="34" w:fill="F7CECD" w:themeFill="accent6" w:themeFillTint="34"/>
      </w:tcPr>
    </w:tblStylePr>
    <w:tblStylePr w:type="band2Vert">
      <w:tblPr/>
    </w:tblStylePr>
    <w:tblStylePr w:type="band1Horz">
      <w:rPr>
        <w:rFonts w:ascii="Arial" w:hAnsi="Arial"/>
        <w:color w:val="755B00" w:themeColor="accent5" w:themeShade="95"/>
        <w:sz w:val="22"/>
      </w:rPr>
      <w:tblPr/>
      <w:tcPr>
        <w:shd w:val="clear" w:color="F7CECD" w:themeColor="accent6" w:themeTint="34" w:fill="F7CECD" w:themeFill="accent6" w:themeFillTint="34"/>
      </w:tcPr>
    </w:tblStylePr>
    <w:tblStylePr w:type="band2Horz">
      <w:rPr>
        <w:rFonts w:ascii="Arial" w:hAnsi="Arial"/>
        <w:color w:val="755B00" w:themeColor="accent5" w:themeShade="95"/>
        <w:sz w:val="22"/>
      </w:rPr>
      <w:tblPr/>
    </w:tblStylePr>
    <w:tblStylePr w:type="neCell">
      <w:tblPr/>
    </w:tblStylePr>
    <w:tblStylePr w:type="nwCell">
      <w:tblPr/>
    </w:tblStylePr>
    <w:tblStylePr w:type="seCell">
      <w:tblPr/>
    </w:tblStylePr>
    <w:tblStylePr w:type="swCell">
      <w:tblPr/>
    </w:tblStylePr>
  </w:style>
  <w:style w:type="table" w:customStyle="1" w:styleId="92">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7E7E7E" w:themeColor="text1" w:themeShade="95" w:themeTint="80"/>
        <w:sz w:val="22"/>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7E7E7E" w:themeColor="text1" w:themeShade="95" w:themeTint="80"/>
        <w:sz w:val="22"/>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7E7E7E" w:themeColor="text1" w:themeShade="95" w:themeTint="80"/>
        <w:sz w:val="22"/>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7E7E7E" w:themeColor="text1" w:themeShade="95" w:themeTint="80"/>
        <w:sz w:val="22"/>
      </w:rPr>
      <w:tblPr/>
      <w:tcPr>
        <w:tcBorders>
          <w:top w:val="nil"/>
          <w:left w:val="single" w:color="7E7E7E" w:themeColor="text1" w:themeTint="80" w:sz="4" w:space="0"/>
          <w:bottom w:val="nil"/>
          <w:right w:val="nil"/>
        </w:tcBorders>
        <w:shd w:val="clear" w:color="FFFFFF" w:fill="auto"/>
      </w:tcPr>
    </w:tblStylePr>
    <w:tblStylePr w:type="band1Vert">
      <w:tblPr/>
      <w:tcPr>
        <w:shd w:val="clear" w:color="F1F1F1" w:themeColor="text1" w:themeTint="0D" w:fill="F1F1F1" w:themeFill="text1" w:themeFillTint="0D"/>
      </w:tcPr>
    </w:tblStylePr>
    <w:tblStylePr w:type="band2Vert">
      <w:tblPr/>
    </w:tblStylePr>
    <w:tblStylePr w:type="band1Horz">
      <w:rPr>
        <w:rFonts w:ascii="Arial" w:hAnsi="Arial"/>
        <w:color w:val="7E7E7E" w:themeColor="text1" w:themeShade="95" w:themeTint="80"/>
        <w:sz w:val="22"/>
      </w:rPr>
      <w:tblPr/>
      <w:tcPr>
        <w:shd w:val="clear" w:color="F1F1F1" w:themeColor="text1" w:themeTint="0D" w:fill="F1F1F1" w:themeFill="text1" w:themeFillTint="0D"/>
      </w:tcPr>
    </w:tblStylePr>
    <w:tblStylePr w:type="band2Horz">
      <w:rPr>
        <w:rFonts w:ascii="Arial" w:hAnsi="Arial"/>
        <w:color w:val="7E7E7E" w:themeColor="text1" w:themeShade="95" w:themeTint="80"/>
        <w:sz w:val="22"/>
      </w:rPr>
      <w:tblPr/>
    </w:tblStylePr>
    <w:tblStylePr w:type="neCell">
      <w:tblPr/>
    </w:tblStylePr>
    <w:tblStylePr w:type="nwCell">
      <w:tblPr/>
    </w:tblStylePr>
    <w:tblStylePr w:type="seCell">
      <w:tblPr/>
    </w:tblStylePr>
    <w:tblStylePr w:type="swCell">
      <w:tblPr/>
    </w:tblStylePr>
  </w:style>
  <w:style w:type="table" w:customStyle="1" w:styleId="93">
    <w:name w:val="Grid Table 7 Colorful - Accent 1"/>
    <w:basedOn w:val="12"/>
    <w:qFormat/>
    <w:uiPriority w:val="99"/>
    <w:pPr>
      <w:spacing w:after="0" w:line="240" w:lineRule="auto"/>
    </w:pPr>
    <w:tblPr>
      <w:tblBorders>
        <w:bottom w:val="single" w:color="6BFB55" w:themeColor="accent1" w:themeTint="80" w:sz="4" w:space="0"/>
        <w:right w:val="single" w:color="6BFB55" w:themeColor="accent1" w:themeTint="80" w:sz="4" w:space="0"/>
        <w:insideH w:val="single" w:color="6BFB55" w:themeColor="accent1" w:themeTint="80" w:sz="4" w:space="0"/>
        <w:insideV w:val="single" w:color="6BFB55" w:themeColor="accent1" w:themeTint="80" w:sz="4" w:space="0"/>
      </w:tblBorders>
    </w:tblPr>
    <w:tblStylePr w:type="firstRow">
      <w:rPr>
        <w:rFonts w:ascii="Arial" w:hAnsi="Arial"/>
        <w:b/>
        <w:color w:val="6BFB55" w:themeColor="accent1" w:themeShade="95" w:themeTint="80"/>
        <w:sz w:val="22"/>
      </w:rPr>
      <w:tblPr/>
      <w:tcPr>
        <w:tcBorders>
          <w:top w:val="nil"/>
          <w:left w:val="nil"/>
          <w:bottom w:val="single" w:color="6BFB55" w:themeColor="accent1" w:themeTint="80" w:sz="4" w:space="0"/>
          <w:right w:val="nil"/>
        </w:tcBorders>
        <w:shd w:val="clear" w:color="FFFFFF" w:themeColor="light1" w:fill="FFFFFF" w:themeFill="light1"/>
      </w:tcPr>
    </w:tblStylePr>
    <w:tblStylePr w:type="lastRow">
      <w:rPr>
        <w:rFonts w:ascii="Arial" w:hAnsi="Arial"/>
        <w:b/>
        <w:color w:val="6BFB55" w:themeColor="accent1" w:themeShade="95" w:themeTint="80"/>
        <w:sz w:val="22"/>
      </w:rPr>
      <w:tblPr/>
      <w:tcPr>
        <w:tcBorders>
          <w:top w:val="single" w:color="6BFB55"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6BFB55" w:themeColor="accent1" w:themeShade="95" w:themeTint="80"/>
        <w:sz w:val="22"/>
      </w:rPr>
      <w:tblPr/>
      <w:tcPr>
        <w:tcBorders>
          <w:top w:val="nil"/>
          <w:left w:val="nil"/>
          <w:bottom w:val="nil"/>
          <w:right w:val="single" w:color="6BFB55" w:themeColor="accent1" w:themeTint="80" w:sz="4" w:space="0"/>
        </w:tcBorders>
        <w:shd w:val="clear" w:color="FFFFFF" w:fill="auto"/>
      </w:tcPr>
    </w:tblStylePr>
    <w:tblStylePr w:type="lastCol">
      <w:rPr>
        <w:rFonts w:ascii="Arial" w:hAnsi="Arial"/>
        <w:i/>
        <w:color w:val="6BFB55" w:themeColor="accent1" w:themeShade="95" w:themeTint="80"/>
        <w:sz w:val="22"/>
      </w:rPr>
      <w:tblPr/>
      <w:tcPr>
        <w:tcBorders>
          <w:top w:val="nil"/>
          <w:left w:val="single" w:color="6BFB55" w:themeColor="accent1" w:themeTint="80" w:sz="4" w:space="0"/>
          <w:bottom w:val="nil"/>
          <w:right w:val="nil"/>
        </w:tcBorders>
        <w:shd w:val="clear" w:color="FFFFFF" w:fill="auto"/>
      </w:tcPr>
    </w:tblStylePr>
    <w:tblStylePr w:type="band1Vert">
      <w:tblPr/>
      <w:tcPr>
        <w:shd w:val="clear" w:color="C2FDBA" w:themeColor="accent1" w:themeTint="34" w:fill="C2FDBA" w:themeFill="accent1" w:themeFillTint="34"/>
      </w:tcPr>
    </w:tblStylePr>
    <w:tblStylePr w:type="band2Vert">
      <w:tblPr/>
    </w:tblStylePr>
    <w:tblStylePr w:type="band1Horz">
      <w:rPr>
        <w:rFonts w:ascii="Arial" w:hAnsi="Arial"/>
        <w:color w:val="6BFB55" w:themeColor="accent1" w:themeShade="95" w:themeTint="80"/>
        <w:sz w:val="22"/>
      </w:rPr>
      <w:tblPr/>
      <w:tcPr>
        <w:shd w:val="clear" w:color="C2FDBA" w:themeColor="accent1" w:themeTint="34" w:fill="C2FDBA" w:themeFill="accent1" w:themeFillTint="34"/>
      </w:tcPr>
    </w:tblStylePr>
    <w:tblStylePr w:type="band2Horz">
      <w:rPr>
        <w:rFonts w:ascii="Arial" w:hAnsi="Arial"/>
        <w:color w:val="6BFB55" w:themeColor="accent1" w:themeShade="95" w:themeTint="80"/>
        <w:sz w:val="22"/>
      </w:rPr>
      <w:tblPr/>
    </w:tblStylePr>
    <w:tblStylePr w:type="neCell">
      <w:tblPr/>
    </w:tblStylePr>
    <w:tblStylePr w:type="nwCell">
      <w:tblPr/>
    </w:tblStylePr>
    <w:tblStylePr w:type="seCell">
      <w:tblPr/>
    </w:tblStylePr>
    <w:tblStylePr w:type="swCell">
      <w:tblPr/>
    </w:tblStylePr>
  </w:style>
  <w:style w:type="table" w:customStyle="1" w:styleId="94">
    <w:name w:val="Grid Table 7 Colorful - Accent 2"/>
    <w:basedOn w:val="12"/>
    <w:qFormat/>
    <w:uiPriority w:val="99"/>
    <w:pPr>
      <w:spacing w:after="0" w:line="240" w:lineRule="auto"/>
    </w:pPr>
    <w:tblPr>
      <w:tblBorders>
        <w:bottom w:val="single" w:color="36B4FB" w:themeColor="accent2" w:themeTint="97" w:sz="4" w:space="0"/>
        <w:right w:val="single" w:color="36B4FB" w:themeColor="accent2" w:themeTint="97" w:sz="4" w:space="0"/>
        <w:insideH w:val="single" w:color="36B4FB" w:themeColor="accent2" w:themeTint="97" w:sz="4" w:space="0"/>
        <w:insideV w:val="single" w:color="36B4FB" w:themeColor="accent2" w:themeTint="97" w:sz="4" w:space="0"/>
      </w:tblBorders>
    </w:tblPr>
    <w:tblStylePr w:type="firstRow">
      <w:rPr>
        <w:rFonts w:ascii="Arial" w:hAnsi="Arial"/>
        <w:b/>
        <w:color w:val="36B4FB" w:themeColor="accent2" w:themeShade="95" w:themeTint="97"/>
        <w:sz w:val="22"/>
      </w:rPr>
      <w:tblPr/>
      <w:tcPr>
        <w:tcBorders>
          <w:top w:val="nil"/>
          <w:left w:val="nil"/>
          <w:bottom w:val="single" w:color="36B4FB" w:themeColor="accent2" w:themeTint="97" w:sz="4" w:space="0"/>
          <w:right w:val="nil"/>
        </w:tcBorders>
        <w:shd w:val="clear" w:color="FFFFFF" w:themeColor="light1" w:fill="FFFFFF" w:themeFill="light1"/>
      </w:tcPr>
    </w:tblStylePr>
    <w:tblStylePr w:type="lastRow">
      <w:rPr>
        <w:rFonts w:ascii="Arial" w:hAnsi="Arial"/>
        <w:b/>
        <w:color w:val="36B4FB" w:themeColor="accent2" w:themeShade="95" w:themeTint="97"/>
        <w:sz w:val="22"/>
      </w:rPr>
      <w:tblPr/>
      <w:tcPr>
        <w:tcBorders>
          <w:top w:val="single" w:color="36B4FB"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36B4FB" w:themeColor="accent2" w:themeShade="95" w:themeTint="97"/>
        <w:sz w:val="22"/>
      </w:rPr>
      <w:tblPr/>
      <w:tcPr>
        <w:tcBorders>
          <w:top w:val="nil"/>
          <w:left w:val="nil"/>
          <w:bottom w:val="nil"/>
          <w:right w:val="single" w:color="36B4FB" w:themeColor="accent2" w:themeTint="97" w:sz="4" w:space="0"/>
        </w:tcBorders>
        <w:shd w:val="clear" w:color="FFFFFF" w:fill="auto"/>
      </w:tcPr>
    </w:tblStylePr>
    <w:tblStylePr w:type="lastCol">
      <w:rPr>
        <w:rFonts w:ascii="Arial" w:hAnsi="Arial"/>
        <w:i/>
        <w:color w:val="36B4FB" w:themeColor="accent2" w:themeShade="95" w:themeTint="97"/>
        <w:sz w:val="22"/>
      </w:rPr>
      <w:tblPr/>
      <w:tcPr>
        <w:tcBorders>
          <w:top w:val="nil"/>
          <w:left w:val="single" w:color="36B4FB" w:themeColor="accent2" w:themeTint="97" w:sz="4" w:space="0"/>
          <w:bottom w:val="nil"/>
          <w:right w:val="nil"/>
        </w:tcBorders>
        <w:shd w:val="clear" w:color="FFFFFF" w:fill="auto"/>
      </w:tcPr>
    </w:tblStylePr>
    <w:tblStylePr w:type="band1Vert">
      <w:tblPr/>
      <w:tcPr>
        <w:shd w:val="clear" w:color="BCE6FD" w:themeColor="accent2" w:themeTint="32" w:fill="BCE6FD" w:themeFill="accent2" w:themeFillTint="32"/>
      </w:tcPr>
    </w:tblStylePr>
    <w:tblStylePr w:type="band2Vert">
      <w:tblPr/>
    </w:tblStylePr>
    <w:tblStylePr w:type="band1Horz">
      <w:rPr>
        <w:rFonts w:ascii="Arial" w:hAnsi="Arial"/>
        <w:color w:val="36B4FB" w:themeColor="accent2" w:themeShade="95" w:themeTint="97"/>
        <w:sz w:val="22"/>
      </w:rPr>
      <w:tblPr/>
      <w:tcPr>
        <w:shd w:val="clear" w:color="BCE6FD" w:themeColor="accent2" w:themeTint="32" w:fill="BCE6FD" w:themeFill="accent2" w:themeFillTint="32"/>
      </w:tcPr>
    </w:tblStylePr>
    <w:tblStylePr w:type="band2Horz">
      <w:rPr>
        <w:rFonts w:ascii="Arial" w:hAnsi="Arial"/>
        <w:color w:val="36B4FB" w:themeColor="accent2" w:themeShade="95" w:themeTint="97"/>
        <w:sz w:val="22"/>
      </w:rPr>
      <w:tblPr/>
    </w:tblStylePr>
    <w:tblStylePr w:type="neCell">
      <w:tblPr/>
    </w:tblStylePr>
    <w:tblStylePr w:type="nwCell">
      <w:tblPr/>
    </w:tblStylePr>
    <w:tblStylePr w:type="seCell">
      <w:tblPr/>
    </w:tblStylePr>
    <w:tblStylePr w:type="swCell">
      <w:tblPr/>
    </w:tblStylePr>
  </w:style>
  <w:style w:type="table" w:customStyle="1" w:styleId="95">
    <w:name w:val="Grid Table 7 Colorful - Accent 3"/>
    <w:basedOn w:val="12"/>
    <w:qFormat/>
    <w:uiPriority w:val="99"/>
    <w:pPr>
      <w:spacing w:after="0" w:line="240" w:lineRule="auto"/>
    </w:pPr>
    <w:tblPr>
      <w:tblBorders>
        <w:bottom w:val="single" w:color="A43E03" w:themeColor="accent3" w:themeTint="FE" w:sz="4" w:space="0"/>
        <w:right w:val="single" w:color="A43E03" w:themeColor="accent3" w:themeTint="FE" w:sz="4" w:space="0"/>
        <w:insideH w:val="single" w:color="A43E03" w:themeColor="accent3" w:themeTint="FE" w:sz="4" w:space="0"/>
        <w:insideV w:val="single" w:color="A43E03" w:themeColor="accent3" w:themeTint="FE" w:sz="4" w:space="0"/>
      </w:tblBorders>
    </w:tblPr>
    <w:tblStylePr w:type="firstRow">
      <w:rPr>
        <w:rFonts w:ascii="Arial" w:hAnsi="Arial"/>
        <w:b/>
        <w:color w:val="A43E03" w:themeColor="accent3" w:themeShade="95" w:themeTint="FE"/>
        <w:sz w:val="22"/>
      </w:rPr>
      <w:tblPr/>
      <w:tcPr>
        <w:tcBorders>
          <w:top w:val="nil"/>
          <w:left w:val="nil"/>
          <w:bottom w:val="single" w:color="A43E03" w:themeColor="accent3" w:themeTint="FE" w:sz="4" w:space="0"/>
          <w:right w:val="nil"/>
        </w:tcBorders>
        <w:shd w:val="clear" w:color="FFFFFF" w:themeColor="light1" w:fill="FFFFFF" w:themeFill="light1"/>
      </w:tcPr>
    </w:tblStylePr>
    <w:tblStylePr w:type="lastRow">
      <w:rPr>
        <w:rFonts w:ascii="Arial" w:hAnsi="Arial"/>
        <w:b/>
        <w:color w:val="A43E03" w:themeColor="accent3" w:themeShade="95" w:themeTint="FE"/>
        <w:sz w:val="22"/>
      </w:rPr>
      <w:tblPr/>
      <w:tcPr>
        <w:tcBorders>
          <w:top w:val="single" w:color="A43E03"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43E03" w:themeColor="accent3" w:themeShade="95" w:themeTint="FE"/>
        <w:sz w:val="22"/>
      </w:rPr>
      <w:tblPr/>
      <w:tcPr>
        <w:tcBorders>
          <w:top w:val="nil"/>
          <w:left w:val="nil"/>
          <w:bottom w:val="nil"/>
          <w:right w:val="single" w:color="A43E03" w:themeColor="accent3" w:themeTint="FE" w:sz="4" w:space="0"/>
        </w:tcBorders>
        <w:shd w:val="clear" w:color="FFFFFF" w:fill="auto"/>
      </w:tcPr>
    </w:tblStylePr>
    <w:tblStylePr w:type="lastCol">
      <w:rPr>
        <w:rFonts w:ascii="Arial" w:hAnsi="Arial"/>
        <w:i/>
        <w:color w:val="A43E03" w:themeColor="accent3" w:themeShade="95" w:themeTint="FE"/>
        <w:sz w:val="22"/>
      </w:rPr>
      <w:tblPr/>
      <w:tcPr>
        <w:tcBorders>
          <w:top w:val="nil"/>
          <w:left w:val="single" w:color="A43E03" w:themeColor="accent3" w:themeTint="FE" w:sz="4" w:space="0"/>
          <w:bottom w:val="nil"/>
          <w:right w:val="nil"/>
        </w:tcBorders>
        <w:shd w:val="clear" w:color="FFFFFF" w:fill="auto"/>
      </w:tcPr>
    </w:tblStylePr>
    <w:tblStylePr w:type="band1Vert">
      <w:tblPr/>
      <w:tcPr>
        <w:shd w:val="clear" w:color="FDD3BA" w:themeColor="accent3" w:themeTint="34" w:fill="FDD3BA" w:themeFill="accent3" w:themeFillTint="34"/>
      </w:tcPr>
    </w:tblStylePr>
    <w:tblStylePr w:type="band2Vert">
      <w:tblPr/>
    </w:tblStylePr>
    <w:tblStylePr w:type="band1Horz">
      <w:rPr>
        <w:rFonts w:ascii="Arial" w:hAnsi="Arial"/>
        <w:color w:val="A43E03" w:themeColor="accent3" w:themeShade="95" w:themeTint="FE"/>
        <w:sz w:val="22"/>
      </w:rPr>
      <w:tblPr/>
      <w:tcPr>
        <w:shd w:val="clear" w:color="FDD3BA" w:themeColor="accent3" w:themeTint="34" w:fill="FDD3BA" w:themeFill="accent3" w:themeFillTint="34"/>
      </w:tcPr>
    </w:tblStylePr>
    <w:tblStylePr w:type="band2Horz">
      <w:rPr>
        <w:rFonts w:ascii="Arial" w:hAnsi="Arial"/>
        <w:color w:val="A43E03" w:themeColor="accent3" w:themeShade="95" w:themeTint="FE"/>
        <w:sz w:val="22"/>
      </w:rPr>
      <w:tblPr/>
    </w:tblStylePr>
    <w:tblStylePr w:type="neCell">
      <w:tblPr/>
    </w:tblStylePr>
    <w:tblStylePr w:type="nwCell">
      <w:tblPr/>
    </w:tblStylePr>
    <w:tblStylePr w:type="seCell">
      <w:tblPr/>
    </w:tblStylePr>
    <w:tblStylePr w:type="swCell">
      <w:tblPr/>
    </w:tblStylePr>
  </w:style>
  <w:style w:type="table" w:customStyle="1" w:styleId="96">
    <w:name w:val="Grid Table 7 Colorful - Accent 4"/>
    <w:basedOn w:val="12"/>
    <w:qFormat/>
    <w:uiPriority w:val="99"/>
    <w:pPr>
      <w:spacing w:after="0" w:line="240" w:lineRule="auto"/>
    </w:pPr>
    <w:tblPr>
      <w:tblBorders>
        <w:bottom w:val="single" w:color="E033FB" w:themeColor="accent4" w:themeTint="9A" w:sz="4" w:space="0"/>
        <w:right w:val="single" w:color="E033FB" w:themeColor="accent4" w:themeTint="9A" w:sz="4" w:space="0"/>
        <w:insideH w:val="single" w:color="E033FB" w:themeColor="accent4" w:themeTint="9A" w:sz="4" w:space="0"/>
        <w:insideV w:val="single" w:color="E033FB" w:themeColor="accent4" w:themeTint="9A" w:sz="4" w:space="0"/>
      </w:tblBorders>
    </w:tblPr>
    <w:tblStylePr w:type="firstRow">
      <w:rPr>
        <w:rFonts w:ascii="Arial" w:hAnsi="Arial"/>
        <w:b/>
        <w:color w:val="E033FB" w:themeColor="accent4" w:themeShade="95" w:themeTint="9A"/>
        <w:sz w:val="22"/>
      </w:rPr>
      <w:tblPr/>
      <w:tcPr>
        <w:tcBorders>
          <w:top w:val="nil"/>
          <w:left w:val="nil"/>
          <w:bottom w:val="single" w:color="E033FB" w:themeColor="accent4" w:themeTint="9A" w:sz="4" w:space="0"/>
          <w:right w:val="nil"/>
        </w:tcBorders>
        <w:shd w:val="clear" w:color="FFFFFF" w:themeColor="light1" w:fill="FFFFFF" w:themeFill="light1"/>
      </w:tcPr>
    </w:tblStylePr>
    <w:tblStylePr w:type="lastRow">
      <w:rPr>
        <w:rFonts w:ascii="Arial" w:hAnsi="Arial"/>
        <w:b/>
        <w:color w:val="E033FB" w:themeColor="accent4" w:themeShade="95" w:themeTint="9A"/>
        <w:sz w:val="22"/>
      </w:rPr>
      <w:tblPr/>
      <w:tcPr>
        <w:tcBorders>
          <w:top w:val="single" w:color="E033FB"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E033FB" w:themeColor="accent4" w:themeShade="95" w:themeTint="9A"/>
        <w:sz w:val="22"/>
      </w:rPr>
      <w:tblPr/>
      <w:tcPr>
        <w:tcBorders>
          <w:top w:val="nil"/>
          <w:left w:val="nil"/>
          <w:bottom w:val="nil"/>
          <w:right w:val="single" w:color="E033FB" w:themeColor="accent4" w:themeTint="9A" w:sz="4" w:space="0"/>
        </w:tcBorders>
        <w:shd w:val="clear" w:color="FFFFFF" w:fill="auto"/>
      </w:tcPr>
    </w:tblStylePr>
    <w:tblStylePr w:type="lastCol">
      <w:rPr>
        <w:rFonts w:ascii="Arial" w:hAnsi="Arial"/>
        <w:i/>
        <w:color w:val="E033FB" w:themeColor="accent4" w:themeShade="95" w:themeTint="9A"/>
        <w:sz w:val="22"/>
      </w:rPr>
      <w:tblPr/>
      <w:tcPr>
        <w:tcBorders>
          <w:top w:val="nil"/>
          <w:left w:val="single" w:color="E033FB" w:themeColor="accent4" w:themeTint="9A" w:sz="4" w:space="0"/>
          <w:bottom w:val="nil"/>
          <w:right w:val="nil"/>
        </w:tcBorders>
        <w:shd w:val="clear" w:color="FFFFFF" w:fill="auto"/>
      </w:tcPr>
    </w:tblStylePr>
    <w:tblStylePr w:type="band1Vert">
      <w:tblPr/>
      <w:tcPr>
        <w:shd w:val="clear" w:color="F4BAFD" w:themeColor="accent4" w:themeTint="34" w:fill="F4BAFD" w:themeFill="accent4" w:themeFillTint="34"/>
      </w:tcPr>
    </w:tblStylePr>
    <w:tblStylePr w:type="band2Vert">
      <w:tblPr/>
    </w:tblStylePr>
    <w:tblStylePr w:type="band1Horz">
      <w:rPr>
        <w:rFonts w:ascii="Arial" w:hAnsi="Arial"/>
        <w:color w:val="E033FB" w:themeColor="accent4" w:themeShade="95" w:themeTint="9A"/>
        <w:sz w:val="22"/>
      </w:rPr>
      <w:tblPr/>
      <w:tcPr>
        <w:shd w:val="clear" w:color="F4BAFD" w:themeColor="accent4" w:themeTint="34" w:fill="F4BAFD" w:themeFill="accent4" w:themeFillTint="34"/>
      </w:tcPr>
    </w:tblStylePr>
    <w:tblStylePr w:type="band2Horz">
      <w:rPr>
        <w:rFonts w:ascii="Arial" w:hAnsi="Arial"/>
        <w:color w:val="E033FB" w:themeColor="accent4" w:themeShade="95" w:themeTint="9A"/>
        <w:sz w:val="22"/>
      </w:rPr>
      <w:tblPr/>
    </w:tblStylePr>
    <w:tblStylePr w:type="neCell">
      <w:tblPr/>
    </w:tblStylePr>
    <w:tblStylePr w:type="nwCell">
      <w:tblPr/>
    </w:tblStylePr>
    <w:tblStylePr w:type="seCell">
      <w:tblPr/>
    </w:tblStylePr>
    <w:tblStylePr w:type="swCell">
      <w:tblPr/>
    </w:tblStylePr>
  </w:style>
  <w:style w:type="table" w:customStyle="1" w:styleId="97">
    <w:name w:val="Grid Table 7 Colorful - Accent 5"/>
    <w:basedOn w:val="12"/>
    <w:qFormat/>
    <w:uiPriority w:val="99"/>
    <w:pPr>
      <w:spacing w:after="0" w:line="240" w:lineRule="auto"/>
    </w:pPr>
    <w:tblPr>
      <w:tblBorders>
        <w:bottom w:val="single" w:color="FFD750" w:themeColor="accent5" w:themeTint="90" w:sz="4" w:space="0"/>
        <w:right w:val="single" w:color="FFD750" w:themeColor="accent5" w:themeTint="90" w:sz="4" w:space="0"/>
        <w:insideH w:val="single" w:color="FFD750" w:themeColor="accent5" w:themeTint="90" w:sz="4" w:space="0"/>
        <w:insideV w:val="single" w:color="FFD750" w:themeColor="accent5" w:themeTint="90" w:sz="4" w:space="0"/>
      </w:tblBorders>
    </w:tblPr>
    <w:tblStylePr w:type="firstRow">
      <w:rPr>
        <w:rFonts w:ascii="Arial" w:hAnsi="Arial"/>
        <w:b/>
        <w:color w:val="755B00" w:themeColor="accent5" w:themeShade="95"/>
        <w:sz w:val="22"/>
      </w:rPr>
      <w:tblPr/>
      <w:tcPr>
        <w:tcBorders>
          <w:top w:val="nil"/>
          <w:left w:val="nil"/>
          <w:bottom w:val="single" w:color="FFD750" w:themeColor="accent5" w:themeTint="90" w:sz="4" w:space="0"/>
          <w:right w:val="nil"/>
        </w:tcBorders>
        <w:shd w:val="clear" w:color="FFFFFF" w:themeColor="light1" w:fill="FFFFFF" w:themeFill="light1"/>
      </w:tcPr>
    </w:tblStylePr>
    <w:tblStylePr w:type="lastRow">
      <w:rPr>
        <w:rFonts w:ascii="Arial" w:hAnsi="Arial"/>
        <w:b/>
        <w:color w:val="755B00" w:themeColor="accent5" w:themeShade="95"/>
        <w:sz w:val="22"/>
      </w:rPr>
      <w:tblPr/>
      <w:tcPr>
        <w:tcBorders>
          <w:top w:val="single" w:color="FFD750"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755B00" w:themeColor="accent5" w:themeShade="95"/>
        <w:sz w:val="22"/>
      </w:rPr>
      <w:tblPr/>
      <w:tcPr>
        <w:tcBorders>
          <w:top w:val="nil"/>
          <w:left w:val="nil"/>
          <w:bottom w:val="nil"/>
          <w:right w:val="single" w:color="FFD750" w:themeColor="accent5" w:themeTint="90" w:sz="4" w:space="0"/>
        </w:tcBorders>
        <w:shd w:val="clear" w:color="FFFFFF" w:fill="auto"/>
      </w:tcPr>
    </w:tblStylePr>
    <w:tblStylePr w:type="lastCol">
      <w:rPr>
        <w:rFonts w:ascii="Arial" w:hAnsi="Arial"/>
        <w:i/>
        <w:color w:val="755B00" w:themeColor="accent5" w:themeShade="95"/>
        <w:sz w:val="22"/>
      </w:rPr>
      <w:tblPr/>
      <w:tcPr>
        <w:tcBorders>
          <w:top w:val="nil"/>
          <w:left w:val="single" w:color="FFD750" w:themeColor="accent5" w:themeTint="90" w:sz="4" w:space="0"/>
          <w:bottom w:val="nil"/>
          <w:right w:val="nil"/>
        </w:tcBorders>
        <w:shd w:val="clear" w:color="FFFFFF" w:fill="auto"/>
      </w:tcPr>
    </w:tblStylePr>
    <w:tblStylePr w:type="band1Vert">
      <w:tblPr/>
      <w:tcPr>
        <w:shd w:val="clear" w:color="FFF0BF" w:themeColor="accent5" w:themeTint="34" w:fill="FFF0BF" w:themeFill="accent5" w:themeFillTint="34"/>
      </w:tcPr>
    </w:tblStylePr>
    <w:tblStylePr w:type="band2Vert">
      <w:tblPr/>
    </w:tblStylePr>
    <w:tblStylePr w:type="band1Horz">
      <w:rPr>
        <w:rFonts w:ascii="Arial" w:hAnsi="Arial"/>
        <w:color w:val="755B00" w:themeColor="accent5" w:themeShade="95"/>
        <w:sz w:val="22"/>
      </w:rPr>
      <w:tblPr/>
      <w:tcPr>
        <w:shd w:val="clear" w:color="FFF0BF" w:themeColor="accent5" w:themeTint="34" w:fill="FFF0BF" w:themeFill="accent5" w:themeFillTint="34"/>
      </w:tcPr>
    </w:tblStylePr>
    <w:tblStylePr w:type="band2Horz">
      <w:rPr>
        <w:rFonts w:ascii="Arial" w:hAnsi="Arial"/>
        <w:color w:val="755B00" w:themeColor="accent5" w:themeShade="95"/>
        <w:sz w:val="22"/>
      </w:rPr>
      <w:tblPr/>
    </w:tblStylePr>
    <w:tblStylePr w:type="neCell">
      <w:tblPr/>
    </w:tblStylePr>
    <w:tblStylePr w:type="nwCell">
      <w:tblPr/>
    </w:tblStylePr>
    <w:tblStylePr w:type="seCell">
      <w:tblPr/>
    </w:tblStylePr>
    <w:tblStylePr w:type="swCell">
      <w:tblPr/>
    </w:tblStylePr>
  </w:style>
  <w:style w:type="table" w:customStyle="1" w:styleId="98">
    <w:name w:val="Grid Table 7 Colorful - Accent 6"/>
    <w:basedOn w:val="12"/>
    <w:qFormat/>
    <w:uiPriority w:val="99"/>
    <w:pPr>
      <w:spacing w:after="0" w:line="240" w:lineRule="auto"/>
    </w:pPr>
    <w:tblPr>
      <w:tblBorders>
        <w:bottom w:val="single" w:color="EA7775" w:themeColor="accent6" w:themeTint="90" w:sz="4" w:space="0"/>
        <w:right w:val="single" w:color="EA7775" w:themeColor="accent6" w:themeTint="90" w:sz="4" w:space="0"/>
        <w:insideH w:val="single" w:color="EA7775" w:themeColor="accent6" w:themeTint="90" w:sz="4" w:space="0"/>
        <w:insideV w:val="single" w:color="EA7775" w:themeColor="accent6" w:themeTint="90" w:sz="4" w:space="0"/>
      </w:tblBorders>
    </w:tblPr>
    <w:tblStylePr w:type="firstRow">
      <w:rPr>
        <w:rFonts w:ascii="Arial" w:hAnsi="Arial"/>
        <w:b/>
        <w:color w:val="751311" w:themeColor="accent6" w:themeShade="95"/>
        <w:sz w:val="22"/>
      </w:rPr>
      <w:tblPr/>
      <w:tcPr>
        <w:tcBorders>
          <w:top w:val="nil"/>
          <w:left w:val="nil"/>
          <w:bottom w:val="single" w:color="EA7775" w:themeColor="accent6" w:themeTint="90" w:sz="4" w:space="0"/>
          <w:right w:val="nil"/>
        </w:tcBorders>
        <w:shd w:val="clear" w:color="FFFFFF" w:themeColor="light1" w:fill="FFFFFF" w:themeFill="light1"/>
      </w:tcPr>
    </w:tblStylePr>
    <w:tblStylePr w:type="lastRow">
      <w:rPr>
        <w:rFonts w:ascii="Arial" w:hAnsi="Arial"/>
        <w:b/>
        <w:color w:val="751311" w:themeColor="accent6" w:themeShade="95"/>
        <w:sz w:val="22"/>
      </w:rPr>
      <w:tblPr/>
      <w:tcPr>
        <w:tcBorders>
          <w:top w:val="single" w:color="EA7775"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751311" w:themeColor="accent6" w:themeShade="95"/>
        <w:sz w:val="22"/>
      </w:rPr>
      <w:tblPr/>
      <w:tcPr>
        <w:tcBorders>
          <w:top w:val="nil"/>
          <w:left w:val="nil"/>
          <w:bottom w:val="nil"/>
          <w:right w:val="single" w:color="EA7775" w:themeColor="accent6" w:themeTint="90" w:sz="4" w:space="0"/>
        </w:tcBorders>
        <w:shd w:val="clear" w:color="FFFFFF" w:fill="auto"/>
      </w:tcPr>
    </w:tblStylePr>
    <w:tblStylePr w:type="lastCol">
      <w:rPr>
        <w:rFonts w:ascii="Arial" w:hAnsi="Arial"/>
        <w:i/>
        <w:color w:val="751311" w:themeColor="accent6" w:themeShade="95"/>
        <w:sz w:val="22"/>
      </w:rPr>
      <w:tblPr/>
      <w:tcPr>
        <w:tcBorders>
          <w:top w:val="nil"/>
          <w:left w:val="single" w:color="EA7775" w:themeColor="accent6" w:themeTint="90" w:sz="4" w:space="0"/>
          <w:bottom w:val="nil"/>
          <w:right w:val="nil"/>
        </w:tcBorders>
        <w:shd w:val="clear" w:color="FFFFFF" w:fill="auto"/>
      </w:tcPr>
    </w:tblStylePr>
    <w:tblStylePr w:type="band1Vert">
      <w:tblPr/>
      <w:tcPr>
        <w:shd w:val="clear" w:color="F7CECD" w:themeColor="accent6" w:themeTint="34" w:fill="F7CECD" w:themeFill="accent6" w:themeFillTint="34"/>
      </w:tcPr>
    </w:tblStylePr>
    <w:tblStylePr w:type="band2Vert">
      <w:tblPr/>
    </w:tblStylePr>
    <w:tblStylePr w:type="band1Horz">
      <w:rPr>
        <w:rFonts w:ascii="Arial" w:hAnsi="Arial"/>
        <w:color w:val="751311" w:themeColor="accent6" w:themeShade="95"/>
        <w:sz w:val="22"/>
      </w:rPr>
      <w:tblPr/>
      <w:tcPr>
        <w:shd w:val="clear" w:color="F7CECD" w:themeColor="accent6" w:themeTint="34" w:fill="F7CECD" w:themeFill="accent6" w:themeFillTint="34"/>
      </w:tcPr>
    </w:tblStylePr>
    <w:tblStylePr w:type="band2Horz">
      <w:rPr>
        <w:rFonts w:ascii="Arial" w:hAnsi="Arial"/>
        <w:color w:val="751311" w:themeColor="accent6" w:themeShade="95"/>
        <w:sz w:val="22"/>
      </w:rPr>
      <w:tblPr/>
    </w:tblStylePr>
    <w:tblStylePr w:type="neCell">
      <w:tblPr/>
    </w:tblStylePr>
    <w:tblStylePr w:type="nwCell">
      <w:tblPr/>
    </w:tblStylePr>
    <w:tblStylePr w:type="seCell">
      <w:tblPr/>
    </w:tblStylePr>
    <w:tblStylePr w:type="swCell">
      <w:tblPr/>
    </w:tblStylePr>
  </w:style>
  <w:style w:type="table" w:customStyle="1" w:styleId="99">
    <w:name w:val="List Table 1 Light"/>
    <w:basedOn w:val="12"/>
    <w:qFormat/>
    <w:uiPriority w:val="99"/>
    <w:pPr>
      <w:spacing w:after="0" w:line="240" w:lineRule="auto"/>
    </w:pPr>
    <w:tblPr/>
    <w:tblStylePr w:type="firstRow">
      <w:rPr>
        <w:b/>
        <w:color w:val="404040"/>
      </w:rPr>
      <w:tblPr/>
      <w:tcPr>
        <w:tcBorders>
          <w:top w:val="nil"/>
          <w:left w:val="nil"/>
          <w:bottom w:val="single" w:color="000000" w:themeColor="text1" w:sz="4" w:space="0"/>
          <w:right w:val="nil"/>
        </w:tcBorders>
      </w:tcPr>
    </w:tblStylePr>
    <w:tblStylePr w:type="lastRow">
      <w:rPr>
        <w:b/>
        <w:color w:val="404040"/>
      </w:rPr>
      <w:tblPr/>
      <w:tcPr>
        <w:tcBorders>
          <w:top w:val="single" w:color="000000" w:themeColor="tex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BEBEBE" w:themeColor="text1" w:themeTint="40" w:fill="BEBEBE" w:themeFill="text1" w:themeFillTint="40"/>
      </w:tcPr>
    </w:tblStylePr>
    <w:tblStylePr w:type="band2Vert">
      <w:tblPr/>
    </w:tblStylePr>
    <w:tblStylePr w:type="band1Horz">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0">
    <w:name w:val="List Table 1 Light - Accent 1"/>
    <w:basedOn w:val="12"/>
    <w:qFormat/>
    <w:uiPriority w:val="99"/>
    <w:pPr>
      <w:spacing w:after="0" w:line="240" w:lineRule="auto"/>
    </w:pPr>
    <w:tblPr/>
    <w:tblStylePr w:type="firstRow">
      <w:rPr>
        <w:b/>
        <w:color w:val="404040"/>
      </w:rPr>
      <w:tblPr/>
      <w:tcPr>
        <w:tcBorders>
          <w:top w:val="nil"/>
          <w:left w:val="nil"/>
          <w:bottom w:val="single" w:color="18A303" w:themeColor="accent1" w:sz="4" w:space="0"/>
          <w:right w:val="nil"/>
        </w:tcBorders>
      </w:tcPr>
    </w:tblStylePr>
    <w:tblStylePr w:type="lastRow">
      <w:rPr>
        <w:b/>
        <w:color w:val="404040"/>
      </w:rPr>
      <w:tblPr/>
      <w:tcPr>
        <w:tcBorders>
          <w:top w:val="single" w:color="18A303" w:themeColor="accent1"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B5FDAA" w:themeColor="accent1" w:themeTint="40" w:fill="B5FDAA" w:themeFill="accent1" w:themeFillTint="40"/>
      </w:tcPr>
    </w:tblStylePr>
    <w:tblStylePr w:type="band2Vert">
      <w:tblPr/>
    </w:tblStylePr>
    <w:tblStylePr w:type="band1Horz">
      <w:tblPr/>
      <w:tcPr>
        <w:shd w:val="clear" w:color="B5FDAA" w:themeColor="accent1" w:themeTint="40" w:fill="B5FDAA"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1">
    <w:name w:val="List Table 1 Light - Accent 2"/>
    <w:basedOn w:val="12"/>
    <w:qFormat/>
    <w:uiPriority w:val="99"/>
    <w:pPr>
      <w:spacing w:after="0" w:line="240" w:lineRule="auto"/>
    </w:pPr>
    <w:tblPr/>
    <w:tblStylePr w:type="firstRow">
      <w:rPr>
        <w:b/>
        <w:color w:val="404040"/>
      </w:rPr>
      <w:tblPr/>
      <w:tcPr>
        <w:tcBorders>
          <w:top w:val="nil"/>
          <w:left w:val="nil"/>
          <w:bottom w:val="single" w:color="0369A3" w:themeColor="accent2" w:sz="4" w:space="0"/>
          <w:right w:val="nil"/>
        </w:tcBorders>
      </w:tcPr>
    </w:tblStylePr>
    <w:tblStylePr w:type="lastRow">
      <w:rPr>
        <w:b/>
        <w:color w:val="404040"/>
      </w:rPr>
      <w:tblPr/>
      <w:tcPr>
        <w:tcBorders>
          <w:top w:val="single" w:color="0369A3" w:themeColor="accent2"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AADFFD" w:themeColor="accent2" w:themeTint="40" w:fill="AADFFD" w:themeFill="accent2" w:themeFillTint="40"/>
      </w:tcPr>
    </w:tblStylePr>
    <w:tblStylePr w:type="band2Vert">
      <w:tblPr/>
    </w:tblStylePr>
    <w:tblStylePr w:type="band1Horz">
      <w:tblPr/>
      <w:tcPr>
        <w:shd w:val="clear" w:color="AADFFD" w:themeColor="accent2" w:themeTint="40" w:fill="AADFFD"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2">
    <w:name w:val="List Table 1 Light - Accent 3"/>
    <w:basedOn w:val="12"/>
    <w:qFormat/>
    <w:uiPriority w:val="99"/>
    <w:pPr>
      <w:spacing w:after="0" w:line="240" w:lineRule="auto"/>
    </w:pPr>
    <w:tblPr/>
    <w:tblStylePr w:type="firstRow">
      <w:rPr>
        <w:b/>
        <w:color w:val="404040"/>
      </w:rPr>
      <w:tblPr/>
      <w:tcPr>
        <w:tcBorders>
          <w:top w:val="nil"/>
          <w:left w:val="nil"/>
          <w:bottom w:val="single" w:color="A33E03" w:themeColor="accent3" w:sz="4" w:space="0"/>
          <w:right w:val="nil"/>
        </w:tcBorders>
      </w:tcPr>
    </w:tblStylePr>
    <w:tblStylePr w:type="lastRow">
      <w:rPr>
        <w:b/>
        <w:color w:val="404040"/>
      </w:rPr>
      <w:tblPr/>
      <w:tcPr>
        <w:tcBorders>
          <w:top w:val="single" w:color="A33E03" w:themeColor="accent3"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DC8AA" w:themeColor="accent3" w:themeTint="40" w:fill="FDC8AA" w:themeFill="accent3" w:themeFillTint="40"/>
      </w:tcPr>
    </w:tblStylePr>
    <w:tblStylePr w:type="band2Vert">
      <w:tblPr/>
    </w:tblStylePr>
    <w:tblStylePr w:type="band1Horz">
      <w:tblPr/>
      <w:tcPr>
        <w:shd w:val="clear" w:color="FDC8AA" w:themeColor="accent3" w:themeTint="40" w:fill="FDC8AA"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3">
    <w:name w:val="List Table 1 Light - Accent 4"/>
    <w:basedOn w:val="12"/>
    <w:qFormat/>
    <w:uiPriority w:val="99"/>
    <w:pPr>
      <w:spacing w:after="0" w:line="240" w:lineRule="auto"/>
    </w:pPr>
    <w:tblPr/>
    <w:tblStylePr w:type="firstRow">
      <w:rPr>
        <w:b/>
        <w:color w:val="404040"/>
      </w:rPr>
      <w:tblPr/>
      <w:tcPr>
        <w:tcBorders>
          <w:top w:val="nil"/>
          <w:left w:val="nil"/>
          <w:bottom w:val="single" w:color="8E03A3" w:themeColor="accent4" w:sz="4" w:space="0"/>
          <w:right w:val="nil"/>
        </w:tcBorders>
      </w:tcPr>
    </w:tblStylePr>
    <w:tblStylePr w:type="lastRow">
      <w:rPr>
        <w:b/>
        <w:color w:val="404040"/>
      </w:rPr>
      <w:tblPr/>
      <w:tcPr>
        <w:tcBorders>
          <w:top w:val="single" w:color="8E03A3" w:themeColor="accent4"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2AAFD" w:themeColor="accent4" w:themeTint="40" w:fill="F2AAFD" w:themeFill="accent4" w:themeFillTint="40"/>
      </w:tcPr>
    </w:tblStylePr>
    <w:tblStylePr w:type="band2Vert">
      <w:tblPr/>
    </w:tblStylePr>
    <w:tblStylePr w:type="band1Horz">
      <w:tblPr/>
      <w:tcPr>
        <w:shd w:val="clear" w:color="F2AAFD" w:themeColor="accent4" w:themeTint="40" w:fill="F2AAFD"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4">
    <w:name w:val="List Table 1 Light - Accent 5"/>
    <w:basedOn w:val="12"/>
    <w:qFormat/>
    <w:uiPriority w:val="99"/>
    <w:pPr>
      <w:spacing w:after="0" w:line="240" w:lineRule="auto"/>
    </w:pPr>
    <w:tblPr/>
    <w:tblStylePr w:type="firstRow">
      <w:rPr>
        <w:b/>
        <w:color w:val="404040"/>
      </w:rPr>
      <w:tblPr/>
      <w:tcPr>
        <w:tcBorders>
          <w:top w:val="nil"/>
          <w:left w:val="nil"/>
          <w:bottom w:val="single" w:color="C99C00" w:themeColor="accent5" w:sz="4" w:space="0"/>
          <w:right w:val="nil"/>
        </w:tcBorders>
      </w:tcPr>
    </w:tblStylePr>
    <w:tblStylePr w:type="lastRow">
      <w:rPr>
        <w:b/>
        <w:color w:val="404040"/>
      </w:rPr>
      <w:tblPr/>
      <w:tcPr>
        <w:tcBorders>
          <w:top w:val="single" w:color="C99C00" w:themeColor="accent5"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FEDB1" w:themeColor="accent5" w:themeTint="40" w:fill="FFEDB1" w:themeFill="accent5" w:themeFillTint="40"/>
      </w:tcPr>
    </w:tblStylePr>
    <w:tblStylePr w:type="band2Vert">
      <w:tblPr/>
    </w:tblStylePr>
    <w:tblStylePr w:type="band1Horz">
      <w:tblPr/>
      <w:tcPr>
        <w:shd w:val="clear" w:color="FFEDB1" w:themeColor="accent5" w:themeTint="40" w:fill="FFEDB1"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5">
    <w:name w:val="List Table 1 Light - Accent 6"/>
    <w:basedOn w:val="12"/>
    <w:qFormat/>
    <w:uiPriority w:val="99"/>
    <w:pPr>
      <w:spacing w:after="0" w:line="240" w:lineRule="auto"/>
    </w:pPr>
    <w:tblPr/>
    <w:tblStylePr w:type="firstRow">
      <w:rPr>
        <w:b/>
        <w:color w:val="404040"/>
      </w:rPr>
      <w:tblPr/>
      <w:tcPr>
        <w:tcBorders>
          <w:top w:val="nil"/>
          <w:left w:val="nil"/>
          <w:bottom w:val="single" w:color="C9211E" w:themeColor="accent6" w:sz="4" w:space="0"/>
          <w:right w:val="nil"/>
        </w:tcBorders>
      </w:tcPr>
    </w:tblStylePr>
    <w:tblStylePr w:type="lastRow">
      <w:rPr>
        <w:b/>
        <w:color w:val="404040"/>
      </w:rPr>
      <w:tblPr/>
      <w:tcPr>
        <w:tcBorders>
          <w:top w:val="single" w:color="C9211E" w:themeColor="accent6" w:sz="4" w:space="0"/>
          <w:left w:val="nil"/>
          <w:bottom w:val="nil"/>
          <w:right w:val="nil"/>
        </w:tcBorders>
      </w:tcPr>
    </w:tblStylePr>
    <w:tblStylePr w:type="firstCol">
      <w:rPr>
        <w:b/>
        <w:color w:val="404040"/>
      </w:rPr>
      <w:tblPr/>
    </w:tblStylePr>
    <w:tblStylePr w:type="lastCol">
      <w:rPr>
        <w:b/>
        <w:color w:val="404040"/>
      </w:rPr>
      <w:tblPr/>
    </w:tblStylePr>
    <w:tblStylePr w:type="band1Vert">
      <w:tblPr/>
      <w:tcPr>
        <w:shd w:val="clear" w:color="F5C2C2" w:themeColor="accent6" w:themeTint="40" w:fill="F5C2C2" w:themeFill="accent6" w:themeFillTint="40"/>
      </w:tcPr>
    </w:tblStylePr>
    <w:tblStylePr w:type="band2Vert">
      <w:tblPr/>
    </w:tblStylePr>
    <w:tblStylePr w:type="band1Horz">
      <w:tblPr/>
      <w:tcPr>
        <w:shd w:val="clear" w:color="F5C2C2" w:themeColor="accent6" w:themeTint="40" w:fill="F5C2C2"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6">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bl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7">
    <w:name w:val="List Table 2 - Accent 1"/>
    <w:basedOn w:val="12"/>
    <w:qFormat/>
    <w:uiPriority w:val="99"/>
    <w:pPr>
      <w:spacing w:after="0" w:line="240" w:lineRule="auto"/>
    </w:pPr>
    <w:tblPr>
      <w:tblBorders>
        <w:top w:val="single" w:color="58FB40" w:themeColor="accent1" w:themeTint="90" w:sz="4" w:space="0"/>
        <w:bottom w:val="single" w:color="58FB40" w:themeColor="accent1" w:themeTint="90" w:sz="4" w:space="0"/>
        <w:insideH w:val="single" w:color="58FB40" w:themeColor="accent1" w:themeTint="90" w:sz="4" w:space="0"/>
      </w:tblBorders>
    </w:tblPr>
    <w:tblStylePr w:type="firstRow">
      <w:rPr>
        <w:rFonts w:ascii="Arial" w:hAnsi="Arial"/>
        <w:b/>
        <w:color w:val="404040"/>
        <w:sz w:val="22"/>
      </w:rPr>
      <w:tblPr/>
      <w:tcPr>
        <w:tcBorders>
          <w:top w:val="single" w:color="58FB40" w:themeColor="accent1" w:themeTint="90" w:sz="4" w:space="0"/>
          <w:left w:val="nil"/>
          <w:bottom w:val="single" w:color="58FB40" w:themeColor="accent1" w:themeTint="90" w:sz="4" w:space="0"/>
          <w:right w:val="nil"/>
        </w:tcBorders>
      </w:tcPr>
    </w:tblStylePr>
    <w:tblStylePr w:type="lastRow">
      <w:rPr>
        <w:rFonts w:ascii="Arial" w:hAnsi="Arial"/>
        <w:b/>
        <w:color w:val="404040"/>
        <w:sz w:val="22"/>
      </w:rPr>
      <w:tblPr/>
      <w:tcPr>
        <w:tcBorders>
          <w:top w:val="single" w:color="58FB40" w:themeColor="accent1" w:themeTint="90" w:sz="4" w:space="0"/>
          <w:left w:val="nil"/>
          <w:bottom w:val="single" w:color="58FB40" w:themeColor="accent1"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B5FDAA" w:themeColor="accent1" w:themeTint="40" w:fill="B5FDAA" w:themeFill="accent1" w:themeFillTint="40"/>
      </w:tcPr>
    </w:tblStylePr>
    <w:tblStylePr w:type="band2Vert">
      <w:tblPr/>
    </w:tblStylePr>
    <w:tblStylePr w:type="band1Horz">
      <w:rPr>
        <w:rFonts w:ascii="Arial" w:hAnsi="Arial"/>
        <w:color w:val="404040"/>
        <w:sz w:val="22"/>
      </w:rPr>
      <w:tblPr/>
      <w:tcPr>
        <w:shd w:val="clear" w:color="B5FDAA" w:themeColor="accent1" w:themeTint="40" w:fill="B5FDAA"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8">
    <w:name w:val="List Table 2 - Accent 2"/>
    <w:basedOn w:val="12"/>
    <w:qFormat/>
    <w:uiPriority w:val="99"/>
    <w:pPr>
      <w:spacing w:after="0" w:line="240" w:lineRule="auto"/>
    </w:pPr>
    <w:tblPr>
      <w:tblBorders>
        <w:top w:val="single" w:color="40B7FB" w:themeColor="accent2" w:themeTint="90" w:sz="4" w:space="0"/>
        <w:bottom w:val="single" w:color="40B7FB" w:themeColor="accent2" w:themeTint="90" w:sz="4" w:space="0"/>
        <w:insideH w:val="single" w:color="40B7FB" w:themeColor="accent2" w:themeTint="90" w:sz="4" w:space="0"/>
      </w:tblBorders>
    </w:tblPr>
    <w:tblStylePr w:type="firstRow">
      <w:rPr>
        <w:rFonts w:ascii="Arial" w:hAnsi="Arial"/>
        <w:b/>
        <w:color w:val="404040"/>
        <w:sz w:val="22"/>
      </w:rPr>
      <w:tblPr/>
      <w:tcPr>
        <w:tcBorders>
          <w:top w:val="single" w:color="40B7FB" w:themeColor="accent2" w:themeTint="90" w:sz="4" w:space="0"/>
          <w:left w:val="nil"/>
          <w:bottom w:val="single" w:color="40B7FB" w:themeColor="accent2" w:themeTint="90" w:sz="4" w:space="0"/>
          <w:right w:val="nil"/>
        </w:tcBorders>
      </w:tcPr>
    </w:tblStylePr>
    <w:tblStylePr w:type="lastRow">
      <w:rPr>
        <w:rFonts w:ascii="Arial" w:hAnsi="Arial"/>
        <w:b/>
        <w:color w:val="404040"/>
        <w:sz w:val="22"/>
      </w:rPr>
      <w:tblPr/>
      <w:tcPr>
        <w:tcBorders>
          <w:top w:val="single" w:color="40B7FB" w:themeColor="accent2" w:themeTint="90" w:sz="4" w:space="0"/>
          <w:left w:val="nil"/>
          <w:bottom w:val="single" w:color="40B7FB" w:themeColor="accent2"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AADFFD" w:themeColor="accent2" w:themeTint="40" w:fill="AADFFD" w:themeFill="accent2" w:themeFillTint="40"/>
      </w:tcPr>
    </w:tblStylePr>
    <w:tblStylePr w:type="band2Vert">
      <w:tblPr/>
    </w:tblStylePr>
    <w:tblStylePr w:type="band1Horz">
      <w:rPr>
        <w:rFonts w:ascii="Arial" w:hAnsi="Arial"/>
        <w:color w:val="404040"/>
        <w:sz w:val="22"/>
      </w:rPr>
      <w:tblPr/>
      <w:tcPr>
        <w:shd w:val="clear" w:color="AADFFD" w:themeColor="accent2" w:themeTint="40" w:fill="AADFFD"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09">
    <w:name w:val="List Table 2 - Accent 3"/>
    <w:basedOn w:val="12"/>
    <w:qFormat/>
    <w:uiPriority w:val="99"/>
    <w:pPr>
      <w:spacing w:after="0" w:line="240" w:lineRule="auto"/>
    </w:pPr>
    <w:tblPr>
      <w:tblBorders>
        <w:top w:val="single" w:color="FB8540" w:themeColor="accent3" w:themeTint="90" w:sz="4" w:space="0"/>
        <w:bottom w:val="single" w:color="FB8540" w:themeColor="accent3" w:themeTint="90" w:sz="4" w:space="0"/>
        <w:insideH w:val="single" w:color="FB8540" w:themeColor="accent3" w:themeTint="90" w:sz="4" w:space="0"/>
      </w:tblBorders>
    </w:tblPr>
    <w:tblStylePr w:type="firstRow">
      <w:rPr>
        <w:rFonts w:ascii="Arial" w:hAnsi="Arial"/>
        <w:b/>
        <w:color w:val="404040"/>
        <w:sz w:val="22"/>
      </w:rPr>
      <w:tblPr/>
      <w:tcPr>
        <w:tcBorders>
          <w:top w:val="single" w:color="FB8540" w:themeColor="accent3" w:themeTint="90" w:sz="4" w:space="0"/>
          <w:left w:val="nil"/>
          <w:bottom w:val="single" w:color="FB8540" w:themeColor="accent3" w:themeTint="90" w:sz="4" w:space="0"/>
          <w:right w:val="nil"/>
        </w:tcBorders>
      </w:tcPr>
    </w:tblStylePr>
    <w:tblStylePr w:type="lastRow">
      <w:rPr>
        <w:rFonts w:ascii="Arial" w:hAnsi="Arial"/>
        <w:b/>
        <w:color w:val="404040"/>
        <w:sz w:val="22"/>
      </w:rPr>
      <w:tblPr/>
      <w:tcPr>
        <w:tcBorders>
          <w:top w:val="single" w:color="FB8540" w:themeColor="accent3" w:themeTint="90" w:sz="4" w:space="0"/>
          <w:left w:val="nil"/>
          <w:bottom w:val="single" w:color="FB8540" w:themeColor="accent3"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DC8AA" w:themeColor="accent3" w:themeTint="40" w:fill="FDC8AA" w:themeFill="accent3" w:themeFillTint="40"/>
      </w:tcPr>
    </w:tblStylePr>
    <w:tblStylePr w:type="band2Vert">
      <w:tblPr/>
    </w:tblStylePr>
    <w:tblStylePr w:type="band1Horz">
      <w:rPr>
        <w:rFonts w:ascii="Arial" w:hAnsi="Arial"/>
        <w:color w:val="404040"/>
        <w:sz w:val="22"/>
      </w:rPr>
      <w:tblPr/>
      <w:tcPr>
        <w:shd w:val="clear" w:color="FDC8AA" w:themeColor="accent3" w:themeTint="40" w:fill="FDC8AA"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0">
    <w:name w:val="List Table 2 - Accent 4"/>
    <w:basedOn w:val="12"/>
    <w:qFormat/>
    <w:uiPriority w:val="99"/>
    <w:pPr>
      <w:spacing w:after="0" w:line="240" w:lineRule="auto"/>
    </w:pPr>
    <w:tblPr>
      <w:tblBorders>
        <w:top w:val="single" w:color="E240FB" w:themeColor="accent4" w:themeTint="90" w:sz="4" w:space="0"/>
        <w:bottom w:val="single" w:color="E240FB" w:themeColor="accent4" w:themeTint="90" w:sz="4" w:space="0"/>
        <w:insideH w:val="single" w:color="E240FB" w:themeColor="accent4" w:themeTint="90" w:sz="4" w:space="0"/>
      </w:tblBorders>
    </w:tblPr>
    <w:tblStylePr w:type="firstRow">
      <w:rPr>
        <w:rFonts w:ascii="Arial" w:hAnsi="Arial"/>
        <w:b/>
        <w:color w:val="404040"/>
        <w:sz w:val="22"/>
      </w:rPr>
      <w:tblPr/>
      <w:tcPr>
        <w:tcBorders>
          <w:top w:val="single" w:color="E240FB" w:themeColor="accent4" w:themeTint="90" w:sz="4" w:space="0"/>
          <w:left w:val="nil"/>
          <w:bottom w:val="single" w:color="E240FB" w:themeColor="accent4" w:themeTint="90" w:sz="4" w:space="0"/>
          <w:right w:val="nil"/>
        </w:tcBorders>
      </w:tcPr>
    </w:tblStylePr>
    <w:tblStylePr w:type="lastRow">
      <w:rPr>
        <w:rFonts w:ascii="Arial" w:hAnsi="Arial"/>
        <w:b/>
        <w:color w:val="404040"/>
        <w:sz w:val="22"/>
      </w:rPr>
      <w:tblPr/>
      <w:tcPr>
        <w:tcBorders>
          <w:top w:val="single" w:color="E240FB" w:themeColor="accent4" w:themeTint="90" w:sz="4" w:space="0"/>
          <w:left w:val="nil"/>
          <w:bottom w:val="single" w:color="E240FB" w:themeColor="accent4"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2AAFD" w:themeColor="accent4" w:themeTint="40" w:fill="F2AAFD" w:themeFill="accent4" w:themeFillTint="40"/>
      </w:tcPr>
    </w:tblStylePr>
    <w:tblStylePr w:type="band2Vert">
      <w:tblPr/>
    </w:tblStylePr>
    <w:tblStylePr w:type="band1Horz">
      <w:rPr>
        <w:rFonts w:ascii="Arial" w:hAnsi="Arial"/>
        <w:color w:val="404040"/>
        <w:sz w:val="22"/>
      </w:rPr>
      <w:tblPr/>
      <w:tcPr>
        <w:shd w:val="clear" w:color="F2AAFD" w:themeColor="accent4" w:themeTint="40" w:fill="F2AAFD"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1">
    <w:name w:val="List Table 2 - Accent 5"/>
    <w:basedOn w:val="12"/>
    <w:qFormat/>
    <w:uiPriority w:val="99"/>
    <w:pPr>
      <w:spacing w:after="0" w:line="240" w:lineRule="auto"/>
    </w:pPr>
    <w:tblPr>
      <w:tblBorders>
        <w:top w:val="single" w:color="FFD750" w:themeColor="accent5" w:themeTint="90" w:sz="4" w:space="0"/>
        <w:bottom w:val="single" w:color="FFD750" w:themeColor="accent5" w:themeTint="90" w:sz="4" w:space="0"/>
        <w:insideH w:val="single" w:color="FFD750" w:themeColor="accent5" w:themeTint="90" w:sz="4" w:space="0"/>
      </w:tblBorders>
    </w:tblPr>
    <w:tblStylePr w:type="firstRow">
      <w:rPr>
        <w:rFonts w:ascii="Arial" w:hAnsi="Arial"/>
        <w:b/>
        <w:color w:val="404040"/>
        <w:sz w:val="22"/>
      </w:rPr>
      <w:tblPr/>
      <w:tcPr>
        <w:tcBorders>
          <w:top w:val="single" w:color="FFD750" w:themeColor="accent5" w:themeTint="90" w:sz="4" w:space="0"/>
          <w:left w:val="nil"/>
          <w:bottom w:val="single" w:color="FFD750" w:themeColor="accent5" w:themeTint="90" w:sz="4" w:space="0"/>
          <w:right w:val="nil"/>
        </w:tcBorders>
      </w:tcPr>
    </w:tblStylePr>
    <w:tblStylePr w:type="lastRow">
      <w:rPr>
        <w:rFonts w:ascii="Arial" w:hAnsi="Arial"/>
        <w:b/>
        <w:color w:val="404040"/>
        <w:sz w:val="22"/>
      </w:rPr>
      <w:tblPr/>
      <w:tcPr>
        <w:tcBorders>
          <w:top w:val="single" w:color="FFD750" w:themeColor="accent5" w:themeTint="90" w:sz="4" w:space="0"/>
          <w:left w:val="nil"/>
          <w:bottom w:val="single" w:color="FFD750" w:themeColor="accent5"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FEDB1" w:themeColor="accent5" w:themeTint="40" w:fill="FFEDB1" w:themeFill="accent5" w:themeFillTint="40"/>
      </w:tcPr>
    </w:tblStylePr>
    <w:tblStylePr w:type="band2Vert">
      <w:tblPr/>
    </w:tblStylePr>
    <w:tblStylePr w:type="band1Horz">
      <w:rPr>
        <w:rFonts w:ascii="Arial" w:hAnsi="Arial"/>
        <w:color w:val="404040"/>
        <w:sz w:val="22"/>
      </w:rPr>
      <w:tblPr/>
      <w:tcPr>
        <w:shd w:val="clear" w:color="FFEDB1" w:themeColor="accent5" w:themeTint="40" w:fill="FFEDB1"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2">
    <w:name w:val="List Table 2 - Accent 6"/>
    <w:basedOn w:val="12"/>
    <w:qFormat/>
    <w:uiPriority w:val="99"/>
    <w:pPr>
      <w:spacing w:after="0" w:line="240" w:lineRule="auto"/>
    </w:pPr>
    <w:tblPr>
      <w:tblBorders>
        <w:top w:val="single" w:color="EA7775" w:themeColor="accent6" w:themeTint="90" w:sz="4" w:space="0"/>
        <w:bottom w:val="single" w:color="EA7775" w:themeColor="accent6" w:themeTint="90" w:sz="4" w:space="0"/>
        <w:insideH w:val="single" w:color="EA7775" w:themeColor="accent6" w:themeTint="90" w:sz="4" w:space="0"/>
      </w:tblBorders>
    </w:tblPr>
    <w:tblStylePr w:type="firstRow">
      <w:rPr>
        <w:rFonts w:ascii="Arial" w:hAnsi="Arial"/>
        <w:b/>
        <w:color w:val="404040"/>
        <w:sz w:val="22"/>
      </w:rPr>
      <w:tblPr/>
      <w:tcPr>
        <w:tcBorders>
          <w:top w:val="single" w:color="EA7775" w:themeColor="accent6" w:themeTint="90" w:sz="4" w:space="0"/>
          <w:left w:val="nil"/>
          <w:bottom w:val="single" w:color="EA7775" w:themeColor="accent6" w:themeTint="90" w:sz="4" w:space="0"/>
          <w:right w:val="nil"/>
        </w:tcBorders>
      </w:tcPr>
    </w:tblStylePr>
    <w:tblStylePr w:type="lastRow">
      <w:rPr>
        <w:rFonts w:ascii="Arial" w:hAnsi="Arial"/>
        <w:b/>
        <w:color w:val="404040"/>
        <w:sz w:val="22"/>
      </w:rPr>
      <w:tblPr/>
      <w:tcPr>
        <w:tcBorders>
          <w:top w:val="single" w:color="EA7775" w:themeColor="accent6" w:themeTint="90" w:sz="4" w:space="0"/>
          <w:left w:val="nil"/>
          <w:bottom w:val="single" w:color="EA7775" w:themeColor="accent6" w:themeTint="90" w:sz="4" w:space="0"/>
          <w:right w:val="nil"/>
        </w:tcBorders>
      </w:tcPr>
    </w:tblStylePr>
    <w:tblStylePr w:type="firstCol">
      <w:rPr>
        <w:rFonts w:ascii="Arial" w:hAnsi="Arial"/>
        <w:b/>
        <w:color w:val="404040"/>
        <w:sz w:val="22"/>
      </w:rPr>
      <w:tblPr/>
    </w:tblStylePr>
    <w:tblStylePr w:type="lastCol">
      <w:rPr>
        <w:rFonts w:ascii="Arial" w:hAnsi="Arial"/>
        <w:b/>
        <w:color w:val="404040"/>
        <w:sz w:val="22"/>
      </w:rPr>
      <w:tblPr/>
    </w:tblStylePr>
    <w:tblStylePr w:type="band1Vert">
      <w:rPr>
        <w:rFonts w:ascii="Arial" w:hAnsi="Arial"/>
        <w:color w:val="404040"/>
        <w:sz w:val="22"/>
      </w:rPr>
      <w:tblPr/>
      <w:tcPr>
        <w:shd w:val="clear" w:color="F5C2C2" w:themeColor="accent6" w:themeTint="40" w:fill="F5C2C2" w:themeFill="accent6" w:themeFillTint="40"/>
      </w:tcPr>
    </w:tblStylePr>
    <w:tblStylePr w:type="band2Vert">
      <w:tblPr/>
    </w:tblStylePr>
    <w:tblStylePr w:type="band1Horz">
      <w:rPr>
        <w:rFonts w:ascii="Arial" w:hAnsi="Arial"/>
        <w:color w:val="404040"/>
        <w:sz w:val="22"/>
      </w:rPr>
      <w:tblPr/>
      <w:tcPr>
        <w:shd w:val="clear" w:color="F5C2C2" w:themeColor="accent6" w:themeTint="40" w:fill="F5C2C2"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3">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2Vert">
      <w:tbl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4">
    <w:name w:val="List Table 3 - Accent 1"/>
    <w:basedOn w:val="12"/>
    <w:qFormat/>
    <w:uiPriority w:val="99"/>
    <w:pPr>
      <w:spacing w:after="0" w:line="240" w:lineRule="auto"/>
    </w:pPr>
    <w:tblPr>
      <w:tblBorders>
        <w:top w:val="single" w:color="18A303" w:themeColor="accent1" w:sz="4" w:space="0"/>
        <w:left w:val="single" w:color="18A303" w:themeColor="accent1" w:sz="4" w:space="0"/>
        <w:bottom w:val="single" w:color="18A303" w:themeColor="accent1" w:sz="4" w:space="0"/>
        <w:right w:val="single" w:color="18A303" w:themeColor="accent1" w:sz="4" w:space="0"/>
      </w:tblBorders>
    </w:tblPr>
    <w:tblStylePr w:type="firstRow">
      <w:rPr>
        <w:rFonts w:ascii="Arial" w:hAnsi="Arial"/>
        <w:b/>
        <w:color w:val="FFFFFF"/>
        <w:sz w:val="22"/>
      </w:rPr>
      <w:tblPr/>
      <w:tcPr>
        <w:shd w:val="clear" w:color="18A303" w:themeColor="accent1" w:fill="18A303"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18A303" w:themeColor="accent1" w:sz="4" w:space="0"/>
          <w:right w:val="single" w:color="18A303" w:themeColor="accent1" w:sz="4" w:space="0"/>
        </w:tcBorders>
      </w:tcPr>
    </w:tblStylePr>
    <w:tblStylePr w:type="band2Vert">
      <w:tblPr/>
    </w:tblStylePr>
    <w:tblStylePr w:type="band1Horz">
      <w:rPr>
        <w:rFonts w:ascii="Arial" w:hAnsi="Arial"/>
        <w:color w:val="404040"/>
        <w:sz w:val="22"/>
      </w:rPr>
      <w:tblPr/>
      <w:tcPr>
        <w:tcBorders>
          <w:top w:val="single" w:color="18A303" w:themeColor="accent1" w:sz="4" w:space="0"/>
          <w:bottom w:val="single" w:color="18A303" w:themeColor="accent1"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5">
    <w:name w:val="List Table 3 - Accent 2"/>
    <w:basedOn w:val="12"/>
    <w:qFormat/>
    <w:uiPriority w:val="99"/>
    <w:pPr>
      <w:spacing w:after="0" w:line="240" w:lineRule="auto"/>
    </w:pPr>
    <w:tblPr>
      <w:tblBorders>
        <w:top w:val="single" w:color="36B4FB" w:themeColor="accent2" w:themeTint="97" w:sz="4" w:space="0"/>
        <w:left w:val="single" w:color="36B4FB" w:themeColor="accent2" w:themeTint="97" w:sz="4" w:space="0"/>
        <w:bottom w:val="single" w:color="36B4FB" w:themeColor="accent2" w:themeTint="97" w:sz="4" w:space="0"/>
        <w:right w:val="single" w:color="36B4FB" w:themeColor="accent2" w:themeTint="97" w:sz="4" w:space="0"/>
      </w:tblBorders>
    </w:tblPr>
    <w:tblStylePr w:type="firstRow">
      <w:rPr>
        <w:rFonts w:ascii="Arial" w:hAnsi="Arial"/>
        <w:b/>
        <w:color w:val="FFFFFF"/>
        <w:sz w:val="22"/>
      </w:rPr>
      <w:tblPr/>
      <w:tcPr>
        <w:shd w:val="clear" w:color="36B4FB" w:themeColor="accent2" w:themeTint="97" w:fill="36B4FB" w:themeFill="accent2" w:themeFillTint="97"/>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36B4FB" w:themeColor="accent2" w:themeTint="97" w:sz="4" w:space="0"/>
          <w:right w:val="single" w:color="36B4FB" w:themeColor="accent2" w:themeTint="97" w:sz="4" w:space="0"/>
        </w:tcBorders>
      </w:tcPr>
    </w:tblStylePr>
    <w:tblStylePr w:type="band2Vert">
      <w:tblPr/>
    </w:tblStylePr>
    <w:tblStylePr w:type="band1Horz">
      <w:rPr>
        <w:rFonts w:ascii="Arial" w:hAnsi="Arial"/>
        <w:color w:val="404040"/>
        <w:sz w:val="22"/>
      </w:rPr>
      <w:tblPr/>
      <w:tcPr>
        <w:tcBorders>
          <w:top w:val="single" w:color="36B4FB" w:themeColor="accent2" w:themeTint="97" w:sz="4" w:space="0"/>
          <w:bottom w:val="single" w:color="36B4FB" w:themeColor="accent2" w:themeTint="9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6">
    <w:name w:val="List Table 3 - Accent 3"/>
    <w:basedOn w:val="12"/>
    <w:qFormat/>
    <w:uiPriority w:val="99"/>
    <w:pPr>
      <w:spacing w:after="0" w:line="240" w:lineRule="auto"/>
    </w:pPr>
    <w:tblPr>
      <w:tblBorders>
        <w:top w:val="single" w:color="FB7E35" w:themeColor="accent3" w:themeTint="98" w:sz="4" w:space="0"/>
        <w:left w:val="single" w:color="FB7E35" w:themeColor="accent3" w:themeTint="98" w:sz="4" w:space="0"/>
        <w:bottom w:val="single" w:color="FB7E35" w:themeColor="accent3" w:themeTint="98" w:sz="4" w:space="0"/>
        <w:right w:val="single" w:color="FB7E35" w:themeColor="accent3" w:themeTint="98" w:sz="4" w:space="0"/>
      </w:tblBorders>
    </w:tblPr>
    <w:tblStylePr w:type="firstRow">
      <w:rPr>
        <w:rFonts w:ascii="Arial" w:hAnsi="Arial"/>
        <w:b/>
        <w:color w:val="FFFFFF"/>
        <w:sz w:val="22"/>
      </w:rPr>
      <w:tblPr/>
      <w:tcPr>
        <w:shd w:val="clear" w:color="FB7E35" w:themeColor="accent3" w:themeTint="98" w:fill="FB7E35" w:themeFill="accent3"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B7E35" w:themeColor="accent3" w:themeTint="98" w:sz="4" w:space="0"/>
          <w:right w:val="single" w:color="FB7E35" w:themeColor="accent3" w:themeTint="98" w:sz="4" w:space="0"/>
        </w:tcBorders>
      </w:tcPr>
    </w:tblStylePr>
    <w:tblStylePr w:type="band2Vert">
      <w:tblPr/>
    </w:tblStylePr>
    <w:tblStylePr w:type="band1Horz">
      <w:rPr>
        <w:rFonts w:ascii="Arial" w:hAnsi="Arial"/>
        <w:color w:val="404040"/>
        <w:sz w:val="22"/>
      </w:rPr>
      <w:tblPr/>
      <w:tcPr>
        <w:tcBorders>
          <w:top w:val="single" w:color="FB7E35" w:themeColor="accent3" w:themeTint="98" w:sz="4" w:space="0"/>
          <w:bottom w:val="single" w:color="FB7E35" w:themeColor="accent3"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7">
    <w:name w:val="List Table 3 - Accent 4"/>
    <w:basedOn w:val="12"/>
    <w:qFormat/>
    <w:uiPriority w:val="99"/>
    <w:pPr>
      <w:spacing w:after="0" w:line="240" w:lineRule="auto"/>
    </w:pPr>
    <w:tblPr>
      <w:tblBorders>
        <w:top w:val="single" w:color="E033FB" w:themeColor="accent4" w:themeTint="9A" w:sz="4" w:space="0"/>
        <w:left w:val="single" w:color="E033FB" w:themeColor="accent4" w:themeTint="9A" w:sz="4" w:space="0"/>
        <w:bottom w:val="single" w:color="E033FB" w:themeColor="accent4" w:themeTint="9A" w:sz="4" w:space="0"/>
        <w:right w:val="single" w:color="E033FB" w:themeColor="accent4" w:themeTint="9A" w:sz="4" w:space="0"/>
      </w:tblBorders>
    </w:tblPr>
    <w:tblStylePr w:type="firstRow">
      <w:rPr>
        <w:rFonts w:ascii="Arial" w:hAnsi="Arial"/>
        <w:b/>
        <w:color w:val="FFFFFF"/>
        <w:sz w:val="22"/>
      </w:rPr>
      <w:tblPr/>
      <w:tcPr>
        <w:shd w:val="clear" w:color="E033FB" w:themeColor="accent4" w:themeTint="9A" w:fill="E033FB" w:themeFill="accent4"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E033FB" w:themeColor="accent4" w:themeTint="9A" w:sz="4" w:space="0"/>
          <w:right w:val="single" w:color="E033FB" w:themeColor="accent4" w:themeTint="9A" w:sz="4" w:space="0"/>
        </w:tcBorders>
      </w:tcPr>
    </w:tblStylePr>
    <w:tblStylePr w:type="band2Vert">
      <w:tblPr/>
    </w:tblStylePr>
    <w:tblStylePr w:type="band1Horz">
      <w:rPr>
        <w:rFonts w:ascii="Arial" w:hAnsi="Arial"/>
        <w:color w:val="404040"/>
        <w:sz w:val="22"/>
      </w:rPr>
      <w:tblPr/>
      <w:tcPr>
        <w:tcBorders>
          <w:top w:val="single" w:color="E033FB" w:themeColor="accent4" w:themeTint="9A" w:sz="4" w:space="0"/>
          <w:bottom w:val="single" w:color="E033FB" w:themeColor="accent4"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8">
    <w:name w:val="List Table 3 - Accent 5"/>
    <w:basedOn w:val="12"/>
    <w:uiPriority w:val="99"/>
    <w:pPr>
      <w:spacing w:after="0" w:line="240" w:lineRule="auto"/>
    </w:pPr>
    <w:tblPr>
      <w:tblBorders>
        <w:top w:val="single" w:color="FFD544" w:themeColor="accent5" w:themeTint="9A" w:sz="4" w:space="0"/>
        <w:left w:val="single" w:color="FFD544" w:themeColor="accent5" w:themeTint="9A" w:sz="4" w:space="0"/>
        <w:bottom w:val="single" w:color="FFD544" w:themeColor="accent5" w:themeTint="9A" w:sz="4" w:space="0"/>
        <w:right w:val="single" w:color="FFD544" w:themeColor="accent5" w:themeTint="9A" w:sz="4" w:space="0"/>
      </w:tblBorders>
    </w:tblPr>
    <w:tblStylePr w:type="firstRow">
      <w:rPr>
        <w:rFonts w:ascii="Arial" w:hAnsi="Arial"/>
        <w:b/>
        <w:color w:val="FFFFFF"/>
        <w:sz w:val="22"/>
      </w:rPr>
      <w:tblPr/>
      <w:tcPr>
        <w:shd w:val="clear" w:color="FFD544" w:themeColor="accent5" w:themeTint="9A" w:fill="FFD544" w:themeFill="accent5"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FFD544" w:themeColor="accent5" w:themeTint="9A" w:sz="4" w:space="0"/>
          <w:right w:val="single" w:color="FFD544" w:themeColor="accent5" w:themeTint="9A" w:sz="4" w:space="0"/>
        </w:tcBorders>
      </w:tcPr>
    </w:tblStylePr>
    <w:tblStylePr w:type="band2Vert">
      <w:tblPr/>
    </w:tblStylePr>
    <w:tblStylePr w:type="band1Horz">
      <w:rPr>
        <w:rFonts w:ascii="Arial" w:hAnsi="Arial"/>
        <w:color w:val="404040"/>
        <w:sz w:val="22"/>
      </w:rPr>
      <w:tblPr/>
      <w:tcPr>
        <w:tcBorders>
          <w:top w:val="single" w:color="FFD544" w:themeColor="accent5" w:themeTint="9A" w:sz="4" w:space="0"/>
          <w:bottom w:val="single" w:color="FFD544" w:themeColor="accent5" w:themeTint="9A"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19">
    <w:name w:val="List Table 3 - Accent 6"/>
    <w:basedOn w:val="12"/>
    <w:uiPriority w:val="99"/>
    <w:pPr>
      <w:spacing w:after="0" w:line="240" w:lineRule="auto"/>
    </w:pPr>
    <w:tblPr>
      <w:tblBorders>
        <w:top w:val="single" w:color="E9706E" w:themeColor="accent6" w:themeTint="98" w:sz="4" w:space="0"/>
        <w:left w:val="single" w:color="E9706E" w:themeColor="accent6" w:themeTint="98" w:sz="4" w:space="0"/>
        <w:bottom w:val="single" w:color="E9706E" w:themeColor="accent6" w:themeTint="98" w:sz="4" w:space="0"/>
        <w:right w:val="single" w:color="E9706E" w:themeColor="accent6" w:themeTint="98" w:sz="4" w:space="0"/>
      </w:tblBorders>
    </w:tblPr>
    <w:tblStylePr w:type="firstRow">
      <w:rPr>
        <w:rFonts w:ascii="Arial" w:hAnsi="Arial"/>
        <w:b/>
        <w:color w:val="FFFFFF"/>
        <w:sz w:val="22"/>
      </w:rPr>
      <w:tblPr/>
      <w:tcPr>
        <w:shd w:val="clear" w:color="E9706E" w:themeColor="accent6" w:themeTint="98" w:fill="E9706E" w:themeFill="accent6"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tcBorders>
          <w:left w:val="single" w:color="E9706E" w:themeColor="accent6" w:themeTint="98" w:sz="4" w:space="0"/>
          <w:right w:val="single" w:color="E9706E" w:themeColor="accent6" w:themeTint="98" w:sz="4" w:space="0"/>
        </w:tcBorders>
      </w:tcPr>
    </w:tblStylePr>
    <w:tblStylePr w:type="band2Vert">
      <w:tblPr/>
    </w:tblStylePr>
    <w:tblStylePr w:type="band1Horz">
      <w:rPr>
        <w:rFonts w:ascii="Arial" w:hAnsi="Arial"/>
        <w:color w:val="404040"/>
        <w:sz w:val="22"/>
      </w:rPr>
      <w:tblPr/>
      <w:tcPr>
        <w:tcBorders>
          <w:top w:val="single" w:color="E9706E" w:themeColor="accent6" w:themeTint="98" w:sz="4" w:space="0"/>
          <w:bottom w:val="single" w:color="E9706E" w:themeColor="accent6" w:themeTint="98"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0">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BEBEBE" w:themeColor="text1" w:themeTint="40" w:fill="BEBEBE" w:themeFill="text1" w:themeFillTint="40"/>
      </w:tcPr>
    </w:tblStylePr>
    <w:tblStylePr w:type="band2Vert">
      <w:tblPr/>
    </w:tblStylePr>
    <w:tblStylePr w:type="band1Horz">
      <w:rPr>
        <w:rFonts w:ascii="Arial" w:hAnsi="Arial"/>
        <w:color w:val="404040"/>
        <w:sz w:val="22"/>
      </w:rPr>
      <w:tblPr/>
      <w:tcPr>
        <w:shd w:val="clear" w:color="BEBEBE" w:themeColor="text1" w:themeTint="40" w:fill="BEBEBE" w:themeFill="tex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1">
    <w:name w:val="List Table 4 - Accent 1"/>
    <w:basedOn w:val="12"/>
    <w:uiPriority w:val="99"/>
    <w:pPr>
      <w:spacing w:after="0" w:line="240" w:lineRule="auto"/>
    </w:pPr>
    <w:tblPr>
      <w:tblBorders>
        <w:top w:val="single" w:color="58FB40" w:themeColor="accent1" w:themeTint="90" w:sz="4" w:space="0"/>
        <w:left w:val="single" w:color="58FB40" w:themeColor="accent1" w:themeTint="90" w:sz="4" w:space="0"/>
        <w:bottom w:val="single" w:color="58FB40" w:themeColor="accent1" w:themeTint="90" w:sz="4" w:space="0"/>
        <w:right w:val="single" w:color="58FB40" w:themeColor="accent1" w:themeTint="90" w:sz="4" w:space="0"/>
        <w:insideH w:val="single" w:color="58FB40" w:themeColor="accent1" w:themeTint="90" w:sz="4" w:space="0"/>
      </w:tblBorders>
    </w:tblPr>
    <w:tblStylePr w:type="firstRow">
      <w:rPr>
        <w:rFonts w:ascii="Arial" w:hAnsi="Arial"/>
        <w:b/>
        <w:color w:val="FFFFFF"/>
        <w:sz w:val="22"/>
      </w:rPr>
      <w:tblPr/>
      <w:tcPr>
        <w:shd w:val="clear" w:color="18A303" w:themeColor="accent1" w:fill="18A303"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B5FDAA" w:themeColor="accent1" w:themeTint="40" w:fill="B5FDAA" w:themeFill="accent1" w:themeFillTint="40"/>
      </w:tcPr>
    </w:tblStylePr>
    <w:tblStylePr w:type="band2Vert">
      <w:tblPr/>
    </w:tblStylePr>
    <w:tblStylePr w:type="band1Horz">
      <w:rPr>
        <w:rFonts w:ascii="Arial" w:hAnsi="Arial"/>
        <w:color w:val="404040"/>
        <w:sz w:val="22"/>
      </w:rPr>
      <w:tblPr/>
      <w:tcPr>
        <w:shd w:val="clear" w:color="B5FDAA" w:themeColor="accent1" w:themeTint="40" w:fill="B5FDAA" w:themeFill="accent1"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2">
    <w:name w:val="List Table 4 - Accent 2"/>
    <w:basedOn w:val="12"/>
    <w:uiPriority w:val="99"/>
    <w:pPr>
      <w:spacing w:after="0" w:line="240" w:lineRule="auto"/>
    </w:pPr>
    <w:tblPr>
      <w:tblBorders>
        <w:top w:val="single" w:color="40B7FB" w:themeColor="accent2" w:themeTint="90" w:sz="4" w:space="0"/>
        <w:left w:val="single" w:color="40B7FB" w:themeColor="accent2" w:themeTint="90" w:sz="4" w:space="0"/>
        <w:bottom w:val="single" w:color="40B7FB" w:themeColor="accent2" w:themeTint="90" w:sz="4" w:space="0"/>
        <w:right w:val="single" w:color="40B7FB" w:themeColor="accent2" w:themeTint="90" w:sz="4" w:space="0"/>
        <w:insideH w:val="single" w:color="40B7FB" w:themeColor="accent2" w:themeTint="90" w:sz="4" w:space="0"/>
      </w:tblBorders>
    </w:tblPr>
    <w:tblStylePr w:type="firstRow">
      <w:rPr>
        <w:rFonts w:ascii="Arial" w:hAnsi="Arial"/>
        <w:b/>
        <w:color w:val="FFFFFF"/>
        <w:sz w:val="22"/>
      </w:rPr>
      <w:tblPr/>
      <w:tcPr>
        <w:shd w:val="clear" w:color="0369A3" w:themeColor="accent2" w:fill="0369A3" w:themeFill="accent2"/>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AADFFD" w:themeColor="accent2" w:themeTint="40" w:fill="AADFFD" w:themeFill="accent2" w:themeFillTint="40"/>
      </w:tcPr>
    </w:tblStylePr>
    <w:tblStylePr w:type="band2Vert">
      <w:tblPr/>
    </w:tblStylePr>
    <w:tblStylePr w:type="band1Horz">
      <w:rPr>
        <w:rFonts w:ascii="Arial" w:hAnsi="Arial"/>
        <w:color w:val="404040"/>
        <w:sz w:val="22"/>
      </w:rPr>
      <w:tblPr/>
      <w:tcPr>
        <w:shd w:val="clear" w:color="AADFFD" w:themeColor="accent2" w:themeTint="40" w:fill="AADFFD" w:themeFill="accent2"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3">
    <w:name w:val="List Table 4 - Accent 3"/>
    <w:basedOn w:val="12"/>
    <w:uiPriority w:val="99"/>
    <w:pPr>
      <w:spacing w:after="0" w:line="240" w:lineRule="auto"/>
    </w:pPr>
    <w:tblPr>
      <w:tblBorders>
        <w:top w:val="single" w:color="FB8540" w:themeColor="accent3" w:themeTint="90" w:sz="4" w:space="0"/>
        <w:left w:val="single" w:color="FB8540" w:themeColor="accent3" w:themeTint="90" w:sz="4" w:space="0"/>
        <w:bottom w:val="single" w:color="FB8540" w:themeColor="accent3" w:themeTint="90" w:sz="4" w:space="0"/>
        <w:right w:val="single" w:color="FB8540" w:themeColor="accent3" w:themeTint="90" w:sz="4" w:space="0"/>
        <w:insideH w:val="single" w:color="FB8540" w:themeColor="accent3" w:themeTint="90" w:sz="4" w:space="0"/>
      </w:tblBorders>
    </w:tblPr>
    <w:tblStylePr w:type="firstRow">
      <w:rPr>
        <w:rFonts w:ascii="Arial" w:hAnsi="Arial"/>
        <w:b/>
        <w:color w:val="FFFFFF"/>
        <w:sz w:val="22"/>
      </w:rPr>
      <w:tblPr/>
      <w:tcPr>
        <w:shd w:val="clear" w:color="A33E03" w:themeColor="accent3" w:fill="A33E03" w:themeFill="accent3"/>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DC8AA" w:themeColor="accent3" w:themeTint="40" w:fill="FDC8AA" w:themeFill="accent3" w:themeFillTint="40"/>
      </w:tcPr>
    </w:tblStylePr>
    <w:tblStylePr w:type="band2Vert">
      <w:tblPr/>
    </w:tblStylePr>
    <w:tblStylePr w:type="band1Horz">
      <w:rPr>
        <w:rFonts w:ascii="Arial" w:hAnsi="Arial"/>
        <w:color w:val="404040"/>
        <w:sz w:val="22"/>
      </w:rPr>
      <w:tblPr/>
      <w:tcPr>
        <w:shd w:val="clear" w:color="FDC8AA" w:themeColor="accent3" w:themeTint="40" w:fill="FDC8AA" w:themeFill="accent3"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4">
    <w:name w:val="List Table 4 - Accent 4"/>
    <w:basedOn w:val="12"/>
    <w:uiPriority w:val="99"/>
    <w:pPr>
      <w:spacing w:after="0" w:line="240" w:lineRule="auto"/>
    </w:pPr>
    <w:tblPr>
      <w:tblBorders>
        <w:top w:val="single" w:color="E240FB" w:themeColor="accent4" w:themeTint="90" w:sz="4" w:space="0"/>
        <w:left w:val="single" w:color="E240FB" w:themeColor="accent4" w:themeTint="90" w:sz="4" w:space="0"/>
        <w:bottom w:val="single" w:color="E240FB" w:themeColor="accent4" w:themeTint="90" w:sz="4" w:space="0"/>
        <w:right w:val="single" w:color="E240FB" w:themeColor="accent4" w:themeTint="90" w:sz="4" w:space="0"/>
        <w:insideH w:val="single" w:color="E240FB" w:themeColor="accent4" w:themeTint="90" w:sz="4" w:space="0"/>
      </w:tblBorders>
    </w:tblPr>
    <w:tblStylePr w:type="firstRow">
      <w:rPr>
        <w:rFonts w:ascii="Arial" w:hAnsi="Arial"/>
        <w:b/>
        <w:color w:val="FFFFFF"/>
        <w:sz w:val="22"/>
      </w:rPr>
      <w:tblPr/>
      <w:tcPr>
        <w:shd w:val="clear" w:color="8E03A3" w:themeColor="accent4" w:fill="8E03A3" w:themeFill="accent4"/>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2AAFD" w:themeColor="accent4" w:themeTint="40" w:fill="F2AAFD" w:themeFill="accent4" w:themeFillTint="40"/>
      </w:tcPr>
    </w:tblStylePr>
    <w:tblStylePr w:type="band2Vert">
      <w:tblPr/>
    </w:tblStylePr>
    <w:tblStylePr w:type="band1Horz">
      <w:rPr>
        <w:rFonts w:ascii="Arial" w:hAnsi="Arial"/>
        <w:color w:val="404040"/>
        <w:sz w:val="22"/>
      </w:rPr>
      <w:tblPr/>
      <w:tcPr>
        <w:shd w:val="clear" w:color="F2AAFD" w:themeColor="accent4" w:themeTint="40" w:fill="F2AAFD" w:themeFill="accent4"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5">
    <w:name w:val="List Table 4 - Accent 5"/>
    <w:basedOn w:val="12"/>
    <w:uiPriority w:val="99"/>
    <w:pPr>
      <w:spacing w:after="0" w:line="240" w:lineRule="auto"/>
    </w:pPr>
    <w:tblPr>
      <w:tblBorders>
        <w:top w:val="single" w:color="FFD750" w:themeColor="accent5" w:themeTint="90" w:sz="4" w:space="0"/>
        <w:left w:val="single" w:color="FFD750" w:themeColor="accent5" w:themeTint="90" w:sz="4" w:space="0"/>
        <w:bottom w:val="single" w:color="FFD750" w:themeColor="accent5" w:themeTint="90" w:sz="4" w:space="0"/>
        <w:right w:val="single" w:color="FFD750" w:themeColor="accent5" w:themeTint="90" w:sz="4" w:space="0"/>
        <w:insideH w:val="single" w:color="FFD750" w:themeColor="accent5" w:themeTint="90" w:sz="4" w:space="0"/>
      </w:tblBorders>
    </w:tblPr>
    <w:tblStylePr w:type="firstRow">
      <w:rPr>
        <w:rFonts w:ascii="Arial" w:hAnsi="Arial"/>
        <w:b/>
        <w:color w:val="FFFFFF"/>
        <w:sz w:val="22"/>
      </w:rPr>
      <w:tblPr/>
      <w:tcPr>
        <w:shd w:val="clear" w:color="C99C00" w:themeColor="accent5" w:fill="C99C00" w:themeFill="accent5"/>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FEDB1" w:themeColor="accent5" w:themeTint="40" w:fill="FFEDB1" w:themeFill="accent5" w:themeFillTint="40"/>
      </w:tcPr>
    </w:tblStylePr>
    <w:tblStylePr w:type="band2Vert">
      <w:tblPr/>
    </w:tblStylePr>
    <w:tblStylePr w:type="band1Horz">
      <w:rPr>
        <w:rFonts w:ascii="Arial" w:hAnsi="Arial"/>
        <w:color w:val="404040"/>
        <w:sz w:val="22"/>
      </w:rPr>
      <w:tblPr/>
      <w:tcPr>
        <w:shd w:val="clear" w:color="FFEDB1" w:themeColor="accent5" w:themeTint="40" w:fill="FFEDB1" w:themeFill="accent5"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6">
    <w:name w:val="List Table 4 - Accent 6"/>
    <w:basedOn w:val="12"/>
    <w:uiPriority w:val="99"/>
    <w:pPr>
      <w:spacing w:after="0" w:line="240" w:lineRule="auto"/>
    </w:pPr>
    <w:tblPr>
      <w:tblBorders>
        <w:top w:val="single" w:color="EA7775" w:themeColor="accent6" w:themeTint="90" w:sz="4" w:space="0"/>
        <w:left w:val="single" w:color="EA7775" w:themeColor="accent6" w:themeTint="90" w:sz="4" w:space="0"/>
        <w:bottom w:val="single" w:color="EA7775" w:themeColor="accent6" w:themeTint="90" w:sz="4" w:space="0"/>
        <w:right w:val="single" w:color="EA7775" w:themeColor="accent6" w:themeTint="90" w:sz="4" w:space="0"/>
        <w:insideH w:val="single" w:color="EA7775" w:themeColor="accent6" w:themeTint="90" w:sz="4" w:space="0"/>
      </w:tblBorders>
    </w:tblPr>
    <w:tblStylePr w:type="firstRow">
      <w:rPr>
        <w:rFonts w:ascii="Arial" w:hAnsi="Arial"/>
        <w:b/>
        <w:color w:val="FFFFFF"/>
        <w:sz w:val="22"/>
      </w:rPr>
      <w:tblPr/>
      <w:tcPr>
        <w:shd w:val="clear" w:color="C9211E" w:themeColor="accent6" w:fill="C9211E" w:themeFill="accent6"/>
      </w:tcPr>
    </w:tblStylePr>
    <w:tblStylePr w:type="lastRow">
      <w:rPr>
        <w:b/>
        <w:color w:val="404040"/>
      </w:rPr>
      <w:tblPr/>
    </w:tblStylePr>
    <w:tblStylePr w:type="firstCol">
      <w:rPr>
        <w:b/>
        <w:color w:val="404040"/>
      </w:rPr>
      <w:tblPr/>
    </w:tblStylePr>
    <w:tblStylePr w:type="lastCol">
      <w:rPr>
        <w:b/>
        <w:color w:val="404040"/>
      </w:rPr>
      <w:tblPr/>
    </w:tblStylePr>
    <w:tblStylePr w:type="band1Vert">
      <w:rPr>
        <w:rFonts w:ascii="Arial" w:hAnsi="Arial"/>
        <w:color w:val="404040"/>
        <w:sz w:val="22"/>
      </w:rPr>
      <w:tblPr/>
      <w:tcPr>
        <w:shd w:val="clear" w:color="F5C2C2" w:themeColor="accent6" w:themeTint="40" w:fill="F5C2C2" w:themeFill="accent6" w:themeFillTint="40"/>
      </w:tcPr>
    </w:tblStylePr>
    <w:tblStylePr w:type="band2Vert">
      <w:tblPr/>
    </w:tblStylePr>
    <w:tblStylePr w:type="band1Horz">
      <w:rPr>
        <w:rFonts w:ascii="Arial" w:hAnsi="Arial"/>
        <w:color w:val="404040"/>
        <w:sz w:val="22"/>
      </w:rPr>
      <w:tblPr/>
      <w:tcPr>
        <w:shd w:val="clear" w:color="F5C2C2" w:themeColor="accent6" w:themeTint="40" w:fill="F5C2C2" w:themeFill="accent6" w:themeFillTint="40"/>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27">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rPr>
      <w:tbl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rPr>
      <w:tblPr/>
    </w:tblStylePr>
    <w:tblStylePr w:type="firstCol">
      <w:rPr>
        <w:rFonts w:ascii="Arial" w:hAnsi="Arial"/>
        <w:b/>
        <w:color w:val="FFFFFF" w:themeColor="light1"/>
        <w:sz w:val="22"/>
      </w:rPr>
      <w:tblPr/>
      <w:tcPr>
        <w:tcBorders>
          <w:left w:val="single" w:color="7E7E7E" w:themeColor="text1" w:themeTint="80" w:sz="32" w:space="0"/>
          <w:right w:val="single" w:color="FFFFFF" w:themeColor="light1" w:sz="4" w:space="0"/>
        </w:tcBorders>
      </w:tcPr>
    </w:tblStylePr>
    <w:tblStylePr w:type="lastCol">
      <w:tblPr/>
      <w:tcPr>
        <w:tcBorders>
          <w:left w:val="single" w:color="FFFFFF" w:themeColor="light1" w:sz="4" w:space="0"/>
          <w:right w:val="single" w:color="7E7E7E"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blPr/>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Pr/>
    </w:tblStylePr>
    <w:tblStylePr w:type="nwCell">
      <w:tblPr/>
    </w:tblStylePr>
    <w:tblStylePr w:type="seCell">
      <w:tblPr/>
    </w:tblStylePr>
    <w:tblStylePr w:type="swCell">
      <w:tblPr/>
    </w:tblStylePr>
  </w:style>
  <w:style w:type="table" w:customStyle="1" w:styleId="128">
    <w:name w:val="List Table 5 Dark - Accent 1"/>
    <w:basedOn w:val="12"/>
    <w:uiPriority w:val="99"/>
    <w:pPr>
      <w:spacing w:after="0" w:line="240" w:lineRule="auto"/>
    </w:pPr>
    <w:tblPr>
      <w:tblBorders>
        <w:top w:val="single" w:color="18A303" w:themeColor="accent1" w:sz="32" w:space="0"/>
        <w:left w:val="single" w:color="18A303" w:themeColor="accent1" w:sz="32" w:space="0"/>
        <w:bottom w:val="single" w:color="18A303" w:themeColor="accent1" w:sz="32" w:space="0"/>
        <w:right w:val="single" w:color="18A303" w:themeColor="accent1" w:sz="32" w:space="0"/>
      </w:tblBorders>
    </w:tblPr>
    <w:tblStylePr w:type="firstRow">
      <w:rPr>
        <w:rFonts w:ascii="Arial" w:hAnsi="Arial"/>
        <w:b/>
        <w:color w:val="FFFFFF" w:themeColor="light1"/>
        <w:sz w:val="22"/>
      </w:rPr>
      <w:tblPr/>
      <w:tcPr>
        <w:tcBorders>
          <w:top w:val="single" w:color="18A303" w:themeColor="accent1" w:sz="32" w:space="0"/>
          <w:bottom w:val="single" w:color="FFFFFF" w:themeColor="light1" w:sz="12" w:space="0"/>
        </w:tcBorders>
        <w:shd w:val="clear" w:color="18A303" w:themeColor="accent1" w:fill="18A303" w:themeFill="accent1"/>
      </w:tcPr>
    </w:tblStylePr>
    <w:tblStylePr w:type="lastRow">
      <w:rPr>
        <w:rFonts w:ascii="Arial" w:hAnsi="Arial"/>
        <w:b/>
        <w:color w:val="FFFFFF" w:themeColor="light1"/>
        <w:sz w:val="22"/>
      </w:rPr>
      <w:tblPr/>
    </w:tblStylePr>
    <w:tblStylePr w:type="firstCol">
      <w:rPr>
        <w:rFonts w:ascii="Arial" w:hAnsi="Arial"/>
        <w:b/>
        <w:color w:val="FFFFFF" w:themeColor="light1"/>
        <w:sz w:val="22"/>
      </w:rPr>
      <w:tblPr/>
      <w:tcPr>
        <w:tcBorders>
          <w:left w:val="single" w:color="18A303" w:themeColor="accent1" w:sz="32" w:space="0"/>
          <w:right w:val="single" w:color="FFFFFF" w:themeColor="light1" w:sz="4" w:space="0"/>
        </w:tcBorders>
      </w:tcPr>
    </w:tblStylePr>
    <w:tblStylePr w:type="lastCol">
      <w:tblPr/>
      <w:tcPr>
        <w:tcBorders>
          <w:left w:val="single" w:color="FFFFFF" w:themeColor="light1" w:sz="4" w:space="0"/>
          <w:right w:val="single" w:color="18A303" w:themeColor="accent1" w:sz="32" w:space="0"/>
        </w:tcBorders>
      </w:tcPr>
    </w:tblStylePr>
    <w:tblStylePr w:type="band1Vert">
      <w:tblPr/>
      <w:tcPr>
        <w:tcBorders>
          <w:left w:val="single" w:color="FFFFFF" w:themeColor="light1" w:sz="4" w:space="0"/>
          <w:right w:val="single" w:color="FFFFFF" w:themeColor="light1" w:sz="4" w:space="0"/>
        </w:tcBorders>
        <w:shd w:val="clear" w:color="18A303" w:themeColor="accent1" w:fill="18A303"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18A303" w:themeColor="accent1" w:fill="18A303" w:themeFill="accent1"/>
      </w:tcPr>
    </w:tblStylePr>
    <w:tblStylePr w:type="band2Horz">
      <w:tblPr/>
      <w:tcPr>
        <w:tcBorders>
          <w:top w:val="single" w:color="FFFFFF" w:themeColor="light1" w:sz="4" w:space="0"/>
          <w:bottom w:val="single" w:color="FFFFFF" w:themeColor="light1" w:sz="4" w:space="0"/>
        </w:tcBorders>
        <w:shd w:val="clear" w:color="18A303" w:themeColor="accent1" w:fill="18A303" w:themeFill="accent1"/>
      </w:tcPr>
    </w:tblStylePr>
    <w:tblStylePr w:type="neCell">
      <w:tblPr/>
    </w:tblStylePr>
    <w:tblStylePr w:type="nwCell">
      <w:tblPr/>
    </w:tblStylePr>
    <w:tblStylePr w:type="seCell">
      <w:tblPr/>
    </w:tblStylePr>
    <w:tblStylePr w:type="swCell">
      <w:tblPr/>
    </w:tblStylePr>
  </w:style>
  <w:style w:type="table" w:customStyle="1" w:styleId="129">
    <w:name w:val="List Table 5 Dark - Accent 2"/>
    <w:basedOn w:val="12"/>
    <w:uiPriority w:val="99"/>
    <w:pPr>
      <w:spacing w:after="0" w:line="240" w:lineRule="auto"/>
    </w:pPr>
    <w:tblPr>
      <w:tblBorders>
        <w:top w:val="single" w:color="36B4FB" w:themeColor="accent2" w:themeTint="97" w:sz="32" w:space="0"/>
        <w:left w:val="single" w:color="36B4FB" w:themeColor="accent2" w:themeTint="97" w:sz="32" w:space="0"/>
        <w:bottom w:val="single" w:color="36B4FB" w:themeColor="accent2" w:themeTint="97" w:sz="32" w:space="0"/>
        <w:right w:val="single" w:color="36B4FB" w:themeColor="accent2" w:themeTint="97" w:sz="32" w:space="0"/>
      </w:tblBorders>
    </w:tblPr>
    <w:tblStylePr w:type="firstRow">
      <w:rPr>
        <w:rFonts w:ascii="Arial" w:hAnsi="Arial"/>
        <w:b/>
        <w:color w:val="FFFFFF" w:themeColor="light1"/>
        <w:sz w:val="22"/>
      </w:rPr>
      <w:tblPr/>
      <w:tcPr>
        <w:tcBorders>
          <w:top w:val="single" w:color="36B4FB" w:themeColor="accent2" w:themeTint="97" w:sz="32" w:space="0"/>
          <w:bottom w:val="single" w:color="FFFFFF" w:themeColor="light1" w:sz="12" w:space="0"/>
        </w:tcBorders>
        <w:shd w:val="clear" w:color="36B4FB" w:themeColor="accent2" w:themeTint="97" w:fill="36B4FB" w:themeFill="accent2" w:themeFillTint="97"/>
      </w:tcPr>
    </w:tblStylePr>
    <w:tblStylePr w:type="lastRow">
      <w:rPr>
        <w:rFonts w:ascii="Arial" w:hAnsi="Arial"/>
        <w:b/>
        <w:color w:val="FFFFFF" w:themeColor="light1"/>
        <w:sz w:val="22"/>
      </w:rPr>
      <w:tblPr/>
    </w:tblStylePr>
    <w:tblStylePr w:type="firstCol">
      <w:rPr>
        <w:rFonts w:ascii="Arial" w:hAnsi="Arial"/>
        <w:b/>
        <w:color w:val="FFFFFF" w:themeColor="light1"/>
        <w:sz w:val="22"/>
      </w:rPr>
      <w:tblPr/>
      <w:tcPr>
        <w:tcBorders>
          <w:left w:val="single" w:color="36B4FB" w:themeColor="accent2" w:themeTint="97" w:sz="32" w:space="0"/>
          <w:right w:val="single" w:color="FFFFFF" w:themeColor="light1" w:sz="4" w:space="0"/>
        </w:tcBorders>
      </w:tcPr>
    </w:tblStylePr>
    <w:tblStylePr w:type="lastCol">
      <w:tblPr/>
      <w:tcPr>
        <w:tcBorders>
          <w:left w:val="single" w:color="FFFFFF" w:themeColor="light1" w:sz="4" w:space="0"/>
          <w:right w:val="single" w:color="36B4FB"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36B4FB" w:themeColor="accent2" w:themeTint="97" w:fill="36B4FB"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36B4FB" w:themeColor="accent2" w:themeTint="97" w:fill="36B4FB" w:themeFill="accent2" w:themeFillTint="97"/>
      </w:tcPr>
    </w:tblStylePr>
    <w:tblStylePr w:type="band2Horz">
      <w:tblPr/>
      <w:tcPr>
        <w:tcBorders>
          <w:top w:val="single" w:color="FFFFFF" w:themeColor="light1" w:sz="4" w:space="0"/>
          <w:bottom w:val="single" w:color="FFFFFF" w:themeColor="light1" w:sz="4" w:space="0"/>
        </w:tcBorders>
        <w:shd w:val="clear" w:color="36B4FB" w:themeColor="accent2" w:themeTint="97" w:fill="36B4FB" w:themeFill="accent2" w:themeFillTint="97"/>
      </w:tcPr>
    </w:tblStylePr>
    <w:tblStylePr w:type="neCell">
      <w:tblPr/>
    </w:tblStylePr>
    <w:tblStylePr w:type="nwCell">
      <w:tblPr/>
    </w:tblStylePr>
    <w:tblStylePr w:type="seCell">
      <w:tblPr/>
    </w:tblStylePr>
    <w:tblStylePr w:type="swCell">
      <w:tblPr/>
    </w:tblStylePr>
  </w:style>
  <w:style w:type="table" w:customStyle="1" w:styleId="130">
    <w:name w:val="List Table 5 Dark - Accent 3"/>
    <w:basedOn w:val="12"/>
    <w:qFormat/>
    <w:uiPriority w:val="99"/>
    <w:pPr>
      <w:spacing w:after="0" w:line="240" w:lineRule="auto"/>
    </w:pPr>
    <w:tblPr>
      <w:tblBorders>
        <w:top w:val="single" w:color="FB7E35" w:themeColor="accent3" w:themeTint="98" w:sz="32" w:space="0"/>
        <w:left w:val="single" w:color="FB7E35" w:themeColor="accent3" w:themeTint="98" w:sz="32" w:space="0"/>
        <w:bottom w:val="single" w:color="FB7E35" w:themeColor="accent3" w:themeTint="98" w:sz="32" w:space="0"/>
        <w:right w:val="single" w:color="FB7E35" w:themeColor="accent3" w:themeTint="98" w:sz="32" w:space="0"/>
      </w:tblBorders>
    </w:tblPr>
    <w:tblStylePr w:type="firstRow">
      <w:rPr>
        <w:rFonts w:ascii="Arial" w:hAnsi="Arial"/>
        <w:b/>
        <w:color w:val="FFFFFF" w:themeColor="light1"/>
        <w:sz w:val="22"/>
      </w:rPr>
      <w:tblPr/>
      <w:tcPr>
        <w:tcBorders>
          <w:top w:val="single" w:color="FB7E35" w:themeColor="accent3" w:themeTint="98" w:sz="32" w:space="0"/>
          <w:bottom w:val="single" w:color="FFFFFF" w:themeColor="light1" w:sz="12" w:space="0"/>
        </w:tcBorders>
        <w:shd w:val="clear" w:color="FB7E35" w:themeColor="accent3" w:themeTint="98" w:fill="FB7E35" w:themeFill="accent3" w:themeFillTint="98"/>
      </w:tcPr>
    </w:tblStylePr>
    <w:tblStylePr w:type="lastRow">
      <w:rPr>
        <w:rFonts w:ascii="Arial" w:hAnsi="Arial"/>
        <w:b/>
        <w:color w:val="FFFFFF" w:themeColor="light1"/>
        <w:sz w:val="22"/>
      </w:rPr>
      <w:tblPr/>
    </w:tblStylePr>
    <w:tblStylePr w:type="firstCol">
      <w:rPr>
        <w:rFonts w:ascii="Arial" w:hAnsi="Arial"/>
        <w:b/>
        <w:color w:val="FFFFFF" w:themeColor="light1"/>
        <w:sz w:val="22"/>
      </w:rPr>
      <w:tblPr/>
      <w:tcPr>
        <w:tcBorders>
          <w:left w:val="single" w:color="FB7E35" w:themeColor="accent3" w:themeTint="98" w:sz="32" w:space="0"/>
          <w:right w:val="single" w:color="FFFFFF" w:themeColor="light1" w:sz="4" w:space="0"/>
        </w:tcBorders>
      </w:tcPr>
    </w:tblStylePr>
    <w:tblStylePr w:type="lastCol">
      <w:tblPr/>
      <w:tcPr>
        <w:tcBorders>
          <w:left w:val="single" w:color="FFFFFF" w:themeColor="light1" w:sz="4" w:space="0"/>
          <w:right w:val="single" w:color="FB7E35"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FB7E35" w:themeColor="accent3" w:themeTint="98" w:fill="FB7E35"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B7E35" w:themeColor="accent3" w:themeTint="98" w:fill="FB7E35" w:themeFill="accent3" w:themeFillTint="98"/>
      </w:tcPr>
    </w:tblStylePr>
    <w:tblStylePr w:type="band2Horz">
      <w:tblPr/>
      <w:tcPr>
        <w:tcBorders>
          <w:top w:val="single" w:color="FFFFFF" w:themeColor="light1" w:sz="4" w:space="0"/>
          <w:bottom w:val="single" w:color="FFFFFF" w:themeColor="light1" w:sz="4" w:space="0"/>
        </w:tcBorders>
        <w:shd w:val="clear" w:color="FB7E35" w:themeColor="accent3" w:themeTint="98" w:fill="FB7E35" w:themeFill="accent3" w:themeFillTint="98"/>
      </w:tcPr>
    </w:tblStylePr>
    <w:tblStylePr w:type="neCell">
      <w:tblPr/>
    </w:tblStylePr>
    <w:tblStylePr w:type="nwCell">
      <w:tblPr/>
    </w:tblStylePr>
    <w:tblStylePr w:type="seCell">
      <w:tblPr/>
    </w:tblStylePr>
    <w:tblStylePr w:type="swCell">
      <w:tblPr/>
    </w:tblStylePr>
  </w:style>
  <w:style w:type="table" w:customStyle="1" w:styleId="131">
    <w:name w:val="List Table 5 Dark - Accent 4"/>
    <w:basedOn w:val="12"/>
    <w:qFormat/>
    <w:uiPriority w:val="99"/>
    <w:pPr>
      <w:spacing w:after="0" w:line="240" w:lineRule="auto"/>
    </w:pPr>
    <w:tblPr>
      <w:tblBorders>
        <w:top w:val="single" w:color="E033FB" w:themeColor="accent4" w:themeTint="9A" w:sz="32" w:space="0"/>
        <w:left w:val="single" w:color="E033FB" w:themeColor="accent4" w:themeTint="9A" w:sz="32" w:space="0"/>
        <w:bottom w:val="single" w:color="E033FB" w:themeColor="accent4" w:themeTint="9A" w:sz="32" w:space="0"/>
        <w:right w:val="single" w:color="E033FB" w:themeColor="accent4" w:themeTint="9A" w:sz="32" w:space="0"/>
      </w:tblBorders>
    </w:tblPr>
    <w:tblStylePr w:type="firstRow">
      <w:rPr>
        <w:rFonts w:ascii="Arial" w:hAnsi="Arial"/>
        <w:b/>
        <w:color w:val="FFFFFF" w:themeColor="light1"/>
        <w:sz w:val="22"/>
      </w:rPr>
      <w:tblPr/>
      <w:tcPr>
        <w:tcBorders>
          <w:top w:val="single" w:color="E033FB" w:themeColor="accent4" w:themeTint="9A" w:sz="32" w:space="0"/>
          <w:bottom w:val="single" w:color="FFFFFF" w:themeColor="light1" w:sz="12" w:space="0"/>
        </w:tcBorders>
        <w:shd w:val="clear" w:color="E033FB" w:themeColor="accent4" w:themeTint="9A" w:fill="E033FB" w:themeFill="accent4" w:themeFillTint="9A"/>
      </w:tcPr>
    </w:tblStylePr>
    <w:tblStylePr w:type="lastRow">
      <w:rPr>
        <w:rFonts w:ascii="Arial" w:hAnsi="Arial"/>
        <w:b/>
        <w:color w:val="FFFFFF" w:themeColor="light1"/>
        <w:sz w:val="22"/>
      </w:rPr>
      <w:tblPr/>
    </w:tblStylePr>
    <w:tblStylePr w:type="firstCol">
      <w:rPr>
        <w:rFonts w:ascii="Arial" w:hAnsi="Arial"/>
        <w:b/>
        <w:color w:val="FFFFFF" w:themeColor="light1"/>
        <w:sz w:val="22"/>
      </w:rPr>
      <w:tblPr/>
      <w:tcPr>
        <w:tcBorders>
          <w:left w:val="single" w:color="E033FB" w:themeColor="accent4" w:themeTint="9A" w:sz="32" w:space="0"/>
          <w:right w:val="single" w:color="FFFFFF" w:themeColor="light1" w:sz="4" w:space="0"/>
        </w:tcBorders>
      </w:tcPr>
    </w:tblStylePr>
    <w:tblStylePr w:type="lastCol">
      <w:tblPr/>
      <w:tcPr>
        <w:tcBorders>
          <w:left w:val="single" w:color="FFFFFF" w:themeColor="light1" w:sz="4" w:space="0"/>
          <w:right w:val="single" w:color="E033FB"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E033FB" w:themeColor="accent4" w:themeTint="9A" w:fill="E033FB"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E033FB" w:themeColor="accent4" w:themeTint="9A" w:fill="E033FB" w:themeFill="accent4" w:themeFillTint="9A"/>
      </w:tcPr>
    </w:tblStylePr>
    <w:tblStylePr w:type="band2Horz">
      <w:tblPr/>
      <w:tcPr>
        <w:tcBorders>
          <w:top w:val="single" w:color="FFFFFF" w:themeColor="light1" w:sz="4" w:space="0"/>
          <w:bottom w:val="single" w:color="FFFFFF" w:themeColor="light1" w:sz="4" w:space="0"/>
        </w:tcBorders>
        <w:shd w:val="clear" w:color="E033FB" w:themeColor="accent4" w:themeTint="9A" w:fill="E033FB" w:themeFill="accent4" w:themeFillTint="9A"/>
      </w:tcPr>
    </w:tblStylePr>
    <w:tblStylePr w:type="neCell">
      <w:tblPr/>
    </w:tblStylePr>
    <w:tblStylePr w:type="nwCell">
      <w:tblPr/>
    </w:tblStylePr>
    <w:tblStylePr w:type="seCell">
      <w:tblPr/>
    </w:tblStylePr>
    <w:tblStylePr w:type="swCell">
      <w:tblPr/>
    </w:tblStylePr>
  </w:style>
  <w:style w:type="table" w:customStyle="1" w:styleId="132">
    <w:name w:val="List Table 5 Dark - Accent 5"/>
    <w:basedOn w:val="12"/>
    <w:qFormat/>
    <w:uiPriority w:val="99"/>
    <w:pPr>
      <w:spacing w:after="0" w:line="240" w:lineRule="auto"/>
    </w:pPr>
    <w:tblPr>
      <w:tblBorders>
        <w:top w:val="single" w:color="FFD544" w:themeColor="accent5" w:themeTint="9A" w:sz="32" w:space="0"/>
        <w:left w:val="single" w:color="FFD544" w:themeColor="accent5" w:themeTint="9A" w:sz="32" w:space="0"/>
        <w:bottom w:val="single" w:color="FFD544" w:themeColor="accent5" w:themeTint="9A" w:sz="32" w:space="0"/>
        <w:right w:val="single" w:color="FFD544" w:themeColor="accent5" w:themeTint="9A" w:sz="32" w:space="0"/>
      </w:tblBorders>
    </w:tblPr>
    <w:tblStylePr w:type="firstRow">
      <w:rPr>
        <w:rFonts w:ascii="Arial" w:hAnsi="Arial"/>
        <w:b/>
        <w:color w:val="FFFFFF" w:themeColor="light1"/>
        <w:sz w:val="22"/>
      </w:rPr>
      <w:tblPr/>
      <w:tcPr>
        <w:tcBorders>
          <w:top w:val="single" w:color="FFD544" w:themeColor="accent5" w:themeTint="9A" w:sz="32" w:space="0"/>
          <w:bottom w:val="single" w:color="FFFFFF" w:themeColor="light1" w:sz="12" w:space="0"/>
        </w:tcBorders>
        <w:shd w:val="clear" w:color="FFD544" w:themeColor="accent5" w:themeTint="9A" w:fill="FFD544" w:themeFill="accent5" w:themeFillTint="9A"/>
      </w:tcPr>
    </w:tblStylePr>
    <w:tblStylePr w:type="lastRow">
      <w:rPr>
        <w:rFonts w:ascii="Arial" w:hAnsi="Arial"/>
        <w:b/>
        <w:color w:val="FFFFFF" w:themeColor="light1"/>
        <w:sz w:val="22"/>
      </w:rPr>
      <w:tblPr/>
    </w:tblStylePr>
    <w:tblStylePr w:type="firstCol">
      <w:rPr>
        <w:rFonts w:ascii="Arial" w:hAnsi="Arial"/>
        <w:b/>
        <w:color w:val="FFFFFF" w:themeColor="light1"/>
        <w:sz w:val="22"/>
      </w:rPr>
      <w:tblPr/>
      <w:tcPr>
        <w:tcBorders>
          <w:left w:val="single" w:color="FFD544" w:themeColor="accent5" w:themeTint="9A" w:sz="32" w:space="0"/>
          <w:right w:val="single" w:color="FFFFFF" w:themeColor="light1" w:sz="4" w:space="0"/>
        </w:tcBorders>
      </w:tcPr>
    </w:tblStylePr>
    <w:tblStylePr w:type="lastCol">
      <w:tblPr/>
      <w:tcPr>
        <w:tcBorders>
          <w:left w:val="single" w:color="FFFFFF" w:themeColor="light1" w:sz="4" w:space="0"/>
          <w:right w:val="single" w:color="FFD544"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FFD544" w:themeColor="accent5" w:themeTint="9A" w:fill="FFD544"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544" w:themeColor="accent5" w:themeTint="9A" w:fill="FFD544" w:themeFill="accent5" w:themeFillTint="9A"/>
      </w:tcPr>
    </w:tblStylePr>
    <w:tblStylePr w:type="band2Horz">
      <w:tblPr/>
      <w:tcPr>
        <w:tcBorders>
          <w:top w:val="single" w:color="FFFFFF" w:themeColor="light1" w:sz="4" w:space="0"/>
          <w:bottom w:val="single" w:color="FFFFFF" w:themeColor="light1" w:sz="4" w:space="0"/>
        </w:tcBorders>
        <w:shd w:val="clear" w:color="FFD544" w:themeColor="accent5" w:themeTint="9A" w:fill="FFD544" w:themeFill="accent5" w:themeFillTint="9A"/>
      </w:tcPr>
    </w:tblStylePr>
    <w:tblStylePr w:type="neCell">
      <w:tblPr/>
    </w:tblStylePr>
    <w:tblStylePr w:type="nwCell">
      <w:tblPr/>
    </w:tblStylePr>
    <w:tblStylePr w:type="seCell">
      <w:tblPr/>
    </w:tblStylePr>
    <w:tblStylePr w:type="swCell">
      <w:tblPr/>
    </w:tblStylePr>
  </w:style>
  <w:style w:type="table" w:customStyle="1" w:styleId="133">
    <w:name w:val="List Table 5 Dark - Accent 6"/>
    <w:basedOn w:val="12"/>
    <w:qFormat/>
    <w:uiPriority w:val="99"/>
    <w:pPr>
      <w:spacing w:after="0" w:line="240" w:lineRule="auto"/>
    </w:pPr>
    <w:tblPr>
      <w:tblBorders>
        <w:top w:val="single" w:color="E9706E" w:themeColor="accent6" w:themeTint="98" w:sz="32" w:space="0"/>
        <w:left w:val="single" w:color="E9706E" w:themeColor="accent6" w:themeTint="98" w:sz="32" w:space="0"/>
        <w:bottom w:val="single" w:color="E9706E" w:themeColor="accent6" w:themeTint="98" w:sz="32" w:space="0"/>
        <w:right w:val="single" w:color="E9706E" w:themeColor="accent6" w:themeTint="98" w:sz="32" w:space="0"/>
      </w:tblBorders>
    </w:tblPr>
    <w:tblStylePr w:type="firstRow">
      <w:rPr>
        <w:rFonts w:ascii="Arial" w:hAnsi="Arial"/>
        <w:b/>
        <w:color w:val="FFFFFF" w:themeColor="light1"/>
        <w:sz w:val="22"/>
      </w:rPr>
      <w:tblPr/>
      <w:tcPr>
        <w:tcBorders>
          <w:top w:val="single" w:color="E9706E" w:themeColor="accent6" w:themeTint="98" w:sz="32" w:space="0"/>
          <w:bottom w:val="single" w:color="FFFFFF" w:themeColor="light1" w:sz="12" w:space="0"/>
        </w:tcBorders>
        <w:shd w:val="clear" w:color="E9706E" w:themeColor="accent6" w:themeTint="98" w:fill="E9706E" w:themeFill="accent6" w:themeFillTint="98"/>
      </w:tcPr>
    </w:tblStylePr>
    <w:tblStylePr w:type="lastRow">
      <w:rPr>
        <w:rFonts w:ascii="Arial" w:hAnsi="Arial"/>
        <w:b/>
        <w:color w:val="FFFFFF" w:themeColor="light1"/>
        <w:sz w:val="22"/>
      </w:rPr>
      <w:tblPr/>
    </w:tblStylePr>
    <w:tblStylePr w:type="firstCol">
      <w:rPr>
        <w:rFonts w:ascii="Arial" w:hAnsi="Arial"/>
        <w:b/>
        <w:color w:val="FFFFFF" w:themeColor="light1"/>
        <w:sz w:val="22"/>
      </w:rPr>
      <w:tblPr/>
      <w:tcPr>
        <w:tcBorders>
          <w:left w:val="single" w:color="E9706E" w:themeColor="accent6" w:themeTint="98" w:sz="32" w:space="0"/>
          <w:right w:val="single" w:color="FFFFFF" w:themeColor="light1" w:sz="4" w:space="0"/>
        </w:tcBorders>
      </w:tcPr>
    </w:tblStylePr>
    <w:tblStylePr w:type="lastCol">
      <w:tblPr/>
      <w:tcPr>
        <w:tcBorders>
          <w:left w:val="single" w:color="FFFFFF" w:themeColor="light1" w:sz="4" w:space="0"/>
          <w:right w:val="single" w:color="E9706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E9706E" w:themeColor="accent6" w:themeTint="98" w:fill="E9706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E9706E" w:themeColor="accent6" w:themeTint="98" w:fill="E9706E" w:themeFill="accent6" w:themeFillTint="98"/>
      </w:tcPr>
    </w:tblStylePr>
    <w:tblStylePr w:type="band2Horz">
      <w:tblPr/>
      <w:tcPr>
        <w:tcBorders>
          <w:top w:val="single" w:color="FFFFFF" w:themeColor="light1" w:sz="4" w:space="0"/>
          <w:bottom w:val="single" w:color="FFFFFF" w:themeColor="light1" w:sz="4" w:space="0"/>
        </w:tcBorders>
        <w:shd w:val="clear" w:color="E9706E" w:themeColor="accent6" w:themeTint="98" w:fill="E9706E" w:themeFill="accent6" w:themeFillTint="98"/>
      </w:tcPr>
    </w:tblStylePr>
    <w:tblStylePr w:type="neCell">
      <w:tblPr/>
    </w:tblStylePr>
    <w:tblStylePr w:type="nwCell">
      <w:tblPr/>
    </w:tblStylePr>
    <w:tblStylePr w:type="seCell">
      <w:tblPr/>
    </w:tblStylePr>
    <w:tblStylePr w:type="swCell">
      <w:tblPr/>
    </w:tblStylePr>
  </w:style>
  <w:style w:type="table" w:customStyle="1" w:styleId="134">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rPr>
      <w:tblPr/>
      <w:tcPr>
        <w:tcBorders>
          <w:bottom w:val="single" w:color="7E7E7E" w:themeColor="text1" w:themeTint="80" w:sz="4" w:space="0"/>
        </w:tcBorders>
      </w:tcPr>
    </w:tblStylePr>
    <w:tblStylePr w:type="lastRow">
      <w:rPr>
        <w:b/>
        <w:color w:val="000000" w:themeColor="text1"/>
      </w:rPr>
      <w:tblPr/>
      <w:tcPr>
        <w:tcBorders>
          <w:top w:val="single" w:color="7E7E7E" w:themeColor="text1" w:themeTint="80"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000000" w:themeColor="text1"/>
        <w:sz w:val="22"/>
      </w:rPr>
      <w:tblPr/>
      <w:tcPr>
        <w:shd w:val="clear" w:color="BEBEBE" w:themeColor="text1" w:themeTint="40" w:fill="BEBEBE" w:themeFill="text1" w:themeFillTint="40"/>
      </w:tcPr>
    </w:tblStylePr>
    <w:tblStylePr w:type="band2Horz">
      <w:rPr>
        <w:rFonts w:ascii="Arial" w:hAnsi="Arial"/>
        <w:color w:val="000000" w:themeColor="text1"/>
        <w:sz w:val="22"/>
      </w:rPr>
      <w:tblPr/>
    </w:tblStylePr>
    <w:tblStylePr w:type="neCell">
      <w:tblPr/>
    </w:tblStylePr>
    <w:tblStylePr w:type="nwCell">
      <w:tblPr/>
    </w:tblStylePr>
    <w:tblStylePr w:type="seCell">
      <w:tblPr/>
    </w:tblStylePr>
    <w:tblStylePr w:type="swCell">
      <w:tblPr/>
    </w:tblStylePr>
  </w:style>
  <w:style w:type="table" w:customStyle="1" w:styleId="135">
    <w:name w:val="List Table 6 Colorful - Accent 1"/>
    <w:basedOn w:val="12"/>
    <w:qFormat/>
    <w:uiPriority w:val="99"/>
    <w:pPr>
      <w:spacing w:after="0" w:line="240" w:lineRule="auto"/>
    </w:pPr>
    <w:tblPr>
      <w:tblBorders>
        <w:top w:val="single" w:color="18A303" w:themeColor="accent1" w:sz="4" w:space="0"/>
        <w:bottom w:val="single" w:color="18A303" w:themeColor="accent1" w:sz="4" w:space="0"/>
      </w:tblBorders>
    </w:tblPr>
    <w:tblStylePr w:type="firstRow">
      <w:rPr>
        <w:b/>
        <w:color w:val="0E5F01" w:themeColor="accent1" w:themeShade="95"/>
      </w:rPr>
      <w:tblPr/>
      <w:tcPr>
        <w:tcBorders>
          <w:bottom w:val="single" w:color="18A303" w:themeColor="accent1" w:sz="4" w:space="0"/>
        </w:tcBorders>
      </w:tcPr>
    </w:tblStylePr>
    <w:tblStylePr w:type="lastRow">
      <w:rPr>
        <w:b/>
        <w:color w:val="0E5F01" w:themeColor="accent1" w:themeShade="95"/>
      </w:rPr>
      <w:tblPr/>
      <w:tcPr>
        <w:tcBorders>
          <w:top w:val="single" w:color="18A303" w:themeColor="accent1" w:sz="4" w:space="0"/>
        </w:tcBorders>
      </w:tcPr>
    </w:tblStylePr>
    <w:tblStylePr w:type="firstCol">
      <w:rPr>
        <w:b/>
        <w:color w:val="0E5F01" w:themeColor="accent1" w:themeShade="95"/>
      </w:rPr>
      <w:tblPr/>
    </w:tblStylePr>
    <w:tblStylePr w:type="lastCol">
      <w:rPr>
        <w:b/>
        <w:color w:val="0E5F01" w:themeColor="accent1" w:themeShade="95"/>
      </w:rPr>
      <w:tblPr/>
    </w:tblStylePr>
    <w:tblStylePr w:type="band1Vert">
      <w:tblPr/>
      <w:tcPr>
        <w:shd w:val="clear" w:color="B5FDAA" w:themeColor="accent1" w:themeTint="40" w:fill="B5FDAA" w:themeFill="accent1" w:themeFillTint="40"/>
      </w:tcPr>
    </w:tblStylePr>
    <w:tblStylePr w:type="band2Vert">
      <w:tblPr/>
    </w:tblStylePr>
    <w:tblStylePr w:type="band1Horz">
      <w:rPr>
        <w:rFonts w:ascii="Arial" w:hAnsi="Arial"/>
        <w:color w:val="0E5F01" w:themeColor="accent1" w:themeShade="95"/>
        <w:sz w:val="22"/>
      </w:rPr>
      <w:tblPr/>
      <w:tcPr>
        <w:shd w:val="clear" w:color="B5FDAA" w:themeColor="accent1" w:themeTint="40" w:fill="B5FDAA" w:themeFill="accent1" w:themeFillTint="40"/>
      </w:tcPr>
    </w:tblStylePr>
    <w:tblStylePr w:type="band2Horz">
      <w:rPr>
        <w:rFonts w:ascii="Arial" w:hAnsi="Arial"/>
        <w:color w:val="0E5F01" w:themeColor="accent1" w:themeShade="95"/>
        <w:sz w:val="22"/>
      </w:rPr>
      <w:tblPr/>
    </w:tblStylePr>
    <w:tblStylePr w:type="neCell">
      <w:tblPr/>
    </w:tblStylePr>
    <w:tblStylePr w:type="nwCell">
      <w:tblPr/>
    </w:tblStylePr>
    <w:tblStylePr w:type="seCell">
      <w:tblPr/>
    </w:tblStylePr>
    <w:tblStylePr w:type="swCell">
      <w:tblPr/>
    </w:tblStylePr>
  </w:style>
  <w:style w:type="table" w:customStyle="1" w:styleId="136">
    <w:name w:val="List Table 6 Colorful - Accent 2"/>
    <w:basedOn w:val="12"/>
    <w:qFormat/>
    <w:uiPriority w:val="99"/>
    <w:pPr>
      <w:spacing w:after="0" w:line="240" w:lineRule="auto"/>
    </w:pPr>
    <w:tblPr>
      <w:tblBorders>
        <w:top w:val="single" w:color="36B4FB" w:themeColor="accent2" w:themeTint="97" w:sz="4" w:space="0"/>
        <w:bottom w:val="single" w:color="36B4FB" w:themeColor="accent2" w:themeTint="97" w:sz="4" w:space="0"/>
      </w:tblBorders>
    </w:tblPr>
    <w:tblStylePr w:type="firstRow">
      <w:rPr>
        <w:b/>
        <w:color w:val="36B4FB" w:themeColor="accent2" w:themeShade="95" w:themeTint="97"/>
      </w:rPr>
      <w:tblPr/>
      <w:tcPr>
        <w:tcBorders>
          <w:bottom w:val="single" w:color="36B4FB" w:themeColor="accent2" w:themeTint="97" w:sz="4" w:space="0"/>
        </w:tcBorders>
      </w:tcPr>
    </w:tblStylePr>
    <w:tblStylePr w:type="lastRow">
      <w:rPr>
        <w:b/>
        <w:color w:val="36B4FB" w:themeColor="accent2" w:themeShade="95" w:themeTint="97"/>
      </w:rPr>
      <w:tblPr/>
      <w:tcPr>
        <w:tcBorders>
          <w:top w:val="single" w:color="36B4FB" w:themeColor="accent2" w:themeTint="97" w:sz="4" w:space="0"/>
        </w:tcBorders>
      </w:tcPr>
    </w:tblStylePr>
    <w:tblStylePr w:type="firstCol">
      <w:rPr>
        <w:b/>
        <w:color w:val="36B4FB" w:themeColor="accent2" w:themeShade="95" w:themeTint="97"/>
      </w:rPr>
      <w:tblPr/>
    </w:tblStylePr>
    <w:tblStylePr w:type="lastCol">
      <w:rPr>
        <w:b/>
        <w:color w:val="36B4FB" w:themeColor="accent2" w:themeShade="95" w:themeTint="97"/>
      </w:rPr>
      <w:tblPr/>
    </w:tblStylePr>
    <w:tblStylePr w:type="band1Vert">
      <w:tblPr/>
      <w:tcPr>
        <w:shd w:val="clear" w:color="AADFFD" w:themeColor="accent2" w:themeTint="40" w:fill="AADFFD" w:themeFill="accent2" w:themeFillTint="40"/>
      </w:tcPr>
    </w:tblStylePr>
    <w:tblStylePr w:type="band2Vert">
      <w:tblPr/>
    </w:tblStylePr>
    <w:tblStylePr w:type="band1Horz">
      <w:rPr>
        <w:rFonts w:ascii="Arial" w:hAnsi="Arial"/>
        <w:color w:val="36B4FB" w:themeColor="accent2" w:themeShade="95" w:themeTint="97"/>
        <w:sz w:val="22"/>
      </w:rPr>
      <w:tblPr/>
      <w:tcPr>
        <w:shd w:val="clear" w:color="AADFFD" w:themeColor="accent2" w:themeTint="40" w:fill="AADFFD" w:themeFill="accent2" w:themeFillTint="40"/>
      </w:tcPr>
    </w:tblStylePr>
    <w:tblStylePr w:type="band2Horz">
      <w:rPr>
        <w:rFonts w:ascii="Arial" w:hAnsi="Arial"/>
        <w:color w:val="36B4FB" w:themeColor="accent2" w:themeShade="95" w:themeTint="97"/>
        <w:sz w:val="22"/>
      </w:rPr>
      <w:tblPr/>
    </w:tblStylePr>
    <w:tblStylePr w:type="neCell">
      <w:tblPr/>
    </w:tblStylePr>
    <w:tblStylePr w:type="nwCell">
      <w:tblPr/>
    </w:tblStylePr>
    <w:tblStylePr w:type="seCell">
      <w:tblPr/>
    </w:tblStylePr>
    <w:tblStylePr w:type="swCell">
      <w:tblPr/>
    </w:tblStylePr>
  </w:style>
  <w:style w:type="table" w:customStyle="1" w:styleId="137">
    <w:name w:val="List Table 6 Colorful - Accent 3"/>
    <w:basedOn w:val="12"/>
    <w:qFormat/>
    <w:uiPriority w:val="99"/>
    <w:pPr>
      <w:spacing w:after="0" w:line="240" w:lineRule="auto"/>
    </w:pPr>
    <w:tblPr>
      <w:tblBorders>
        <w:top w:val="single" w:color="FB7E35" w:themeColor="accent3" w:themeTint="98" w:sz="4" w:space="0"/>
        <w:bottom w:val="single" w:color="FB7E35" w:themeColor="accent3" w:themeTint="98" w:sz="4" w:space="0"/>
      </w:tblBorders>
    </w:tblPr>
    <w:tblStylePr w:type="firstRow">
      <w:rPr>
        <w:b/>
        <w:color w:val="FB7E35" w:themeColor="accent3" w:themeShade="95" w:themeTint="98"/>
      </w:rPr>
      <w:tblPr/>
      <w:tcPr>
        <w:tcBorders>
          <w:bottom w:val="single" w:color="FB7E35" w:themeColor="accent3" w:themeTint="98" w:sz="4" w:space="0"/>
        </w:tcBorders>
      </w:tcPr>
    </w:tblStylePr>
    <w:tblStylePr w:type="lastRow">
      <w:rPr>
        <w:b/>
        <w:color w:val="FB7E35" w:themeColor="accent3" w:themeShade="95" w:themeTint="98"/>
      </w:rPr>
      <w:tblPr/>
      <w:tcPr>
        <w:tcBorders>
          <w:top w:val="single" w:color="FB7E35" w:themeColor="accent3" w:themeTint="98" w:sz="4" w:space="0"/>
        </w:tcBorders>
      </w:tcPr>
    </w:tblStylePr>
    <w:tblStylePr w:type="firstCol">
      <w:rPr>
        <w:b/>
        <w:color w:val="FB7E35" w:themeColor="accent3" w:themeShade="95" w:themeTint="98"/>
      </w:rPr>
      <w:tblPr/>
    </w:tblStylePr>
    <w:tblStylePr w:type="lastCol">
      <w:rPr>
        <w:b/>
        <w:color w:val="FB7E35" w:themeColor="accent3" w:themeShade="95" w:themeTint="98"/>
      </w:rPr>
      <w:tblPr/>
    </w:tblStylePr>
    <w:tblStylePr w:type="band1Vert">
      <w:tblPr/>
      <w:tcPr>
        <w:shd w:val="clear" w:color="FDC8AA" w:themeColor="accent3" w:themeTint="40" w:fill="FDC8AA" w:themeFill="accent3" w:themeFillTint="40"/>
      </w:tcPr>
    </w:tblStylePr>
    <w:tblStylePr w:type="band2Vert">
      <w:tblPr/>
    </w:tblStylePr>
    <w:tblStylePr w:type="band1Horz">
      <w:rPr>
        <w:rFonts w:ascii="Arial" w:hAnsi="Arial"/>
        <w:color w:val="FB7E35" w:themeColor="accent3" w:themeShade="95" w:themeTint="98"/>
        <w:sz w:val="22"/>
      </w:rPr>
      <w:tblPr/>
      <w:tcPr>
        <w:shd w:val="clear" w:color="FDC8AA" w:themeColor="accent3" w:themeTint="40" w:fill="FDC8AA" w:themeFill="accent3" w:themeFillTint="40"/>
      </w:tcPr>
    </w:tblStylePr>
    <w:tblStylePr w:type="band2Horz">
      <w:rPr>
        <w:rFonts w:ascii="Arial" w:hAnsi="Arial"/>
        <w:color w:val="FB7E35" w:themeColor="accent3" w:themeShade="95" w:themeTint="98"/>
        <w:sz w:val="22"/>
      </w:rPr>
      <w:tblPr/>
    </w:tblStylePr>
    <w:tblStylePr w:type="neCell">
      <w:tblPr/>
    </w:tblStylePr>
    <w:tblStylePr w:type="nwCell">
      <w:tblPr/>
    </w:tblStylePr>
    <w:tblStylePr w:type="seCell">
      <w:tblPr/>
    </w:tblStylePr>
    <w:tblStylePr w:type="swCell">
      <w:tblPr/>
    </w:tblStylePr>
  </w:style>
  <w:style w:type="table" w:customStyle="1" w:styleId="138">
    <w:name w:val="List Table 6 Colorful - Accent 4"/>
    <w:basedOn w:val="12"/>
    <w:qFormat/>
    <w:uiPriority w:val="99"/>
    <w:pPr>
      <w:spacing w:after="0" w:line="240" w:lineRule="auto"/>
    </w:pPr>
    <w:tblPr>
      <w:tblBorders>
        <w:top w:val="single" w:color="E033FB" w:themeColor="accent4" w:themeTint="9A" w:sz="4" w:space="0"/>
        <w:bottom w:val="single" w:color="E033FB" w:themeColor="accent4" w:themeTint="9A" w:sz="4" w:space="0"/>
      </w:tblBorders>
    </w:tblPr>
    <w:tblStylePr w:type="firstRow">
      <w:rPr>
        <w:b/>
        <w:color w:val="E033FB" w:themeColor="accent4" w:themeShade="95" w:themeTint="9A"/>
      </w:rPr>
      <w:tblPr/>
      <w:tcPr>
        <w:tcBorders>
          <w:bottom w:val="single" w:color="E033FB" w:themeColor="accent4" w:themeTint="9A" w:sz="4" w:space="0"/>
        </w:tcBorders>
      </w:tcPr>
    </w:tblStylePr>
    <w:tblStylePr w:type="lastRow">
      <w:rPr>
        <w:b/>
        <w:color w:val="E033FB" w:themeColor="accent4" w:themeShade="95" w:themeTint="9A"/>
      </w:rPr>
      <w:tblPr/>
      <w:tcPr>
        <w:tcBorders>
          <w:top w:val="single" w:color="E033FB" w:themeColor="accent4" w:themeTint="9A" w:sz="4" w:space="0"/>
        </w:tcBorders>
      </w:tcPr>
    </w:tblStylePr>
    <w:tblStylePr w:type="firstCol">
      <w:rPr>
        <w:b/>
        <w:color w:val="E033FB" w:themeColor="accent4" w:themeShade="95" w:themeTint="9A"/>
      </w:rPr>
      <w:tblPr/>
    </w:tblStylePr>
    <w:tblStylePr w:type="lastCol">
      <w:rPr>
        <w:b/>
        <w:color w:val="E033FB" w:themeColor="accent4" w:themeShade="95" w:themeTint="9A"/>
      </w:rPr>
      <w:tblPr/>
    </w:tblStylePr>
    <w:tblStylePr w:type="band1Vert">
      <w:tblPr/>
      <w:tcPr>
        <w:shd w:val="clear" w:color="F2AAFD" w:themeColor="accent4" w:themeTint="40" w:fill="F2AAFD" w:themeFill="accent4" w:themeFillTint="40"/>
      </w:tcPr>
    </w:tblStylePr>
    <w:tblStylePr w:type="band2Vert">
      <w:tblPr/>
    </w:tblStylePr>
    <w:tblStylePr w:type="band1Horz">
      <w:rPr>
        <w:rFonts w:ascii="Arial" w:hAnsi="Arial"/>
        <w:color w:val="E033FB" w:themeColor="accent4" w:themeShade="95" w:themeTint="9A"/>
        <w:sz w:val="22"/>
      </w:rPr>
      <w:tblPr/>
      <w:tcPr>
        <w:shd w:val="clear" w:color="F2AAFD" w:themeColor="accent4" w:themeTint="40" w:fill="F2AAFD" w:themeFill="accent4" w:themeFillTint="40"/>
      </w:tcPr>
    </w:tblStylePr>
    <w:tblStylePr w:type="band2Horz">
      <w:rPr>
        <w:rFonts w:ascii="Arial" w:hAnsi="Arial"/>
        <w:color w:val="E033FB" w:themeColor="accent4" w:themeShade="95" w:themeTint="9A"/>
        <w:sz w:val="22"/>
      </w:rPr>
      <w:tblPr/>
    </w:tblStylePr>
    <w:tblStylePr w:type="neCell">
      <w:tblPr/>
    </w:tblStylePr>
    <w:tblStylePr w:type="nwCell">
      <w:tblPr/>
    </w:tblStylePr>
    <w:tblStylePr w:type="seCell">
      <w:tblPr/>
    </w:tblStylePr>
    <w:tblStylePr w:type="swCell">
      <w:tblPr/>
    </w:tblStylePr>
  </w:style>
  <w:style w:type="table" w:customStyle="1" w:styleId="139">
    <w:name w:val="List Table 6 Colorful - Accent 5"/>
    <w:basedOn w:val="12"/>
    <w:qFormat/>
    <w:uiPriority w:val="99"/>
    <w:pPr>
      <w:spacing w:after="0" w:line="240" w:lineRule="auto"/>
    </w:pPr>
    <w:tblPr>
      <w:tblBorders>
        <w:top w:val="single" w:color="FFD544" w:themeColor="accent5" w:themeTint="9A" w:sz="4" w:space="0"/>
        <w:bottom w:val="single" w:color="FFD544" w:themeColor="accent5" w:themeTint="9A" w:sz="4" w:space="0"/>
      </w:tblBorders>
    </w:tblPr>
    <w:tblStylePr w:type="firstRow">
      <w:rPr>
        <w:b/>
        <w:color w:val="FFD544" w:themeColor="accent5" w:themeShade="95" w:themeTint="9A"/>
      </w:rPr>
      <w:tblPr/>
      <w:tcPr>
        <w:tcBorders>
          <w:bottom w:val="single" w:color="FFD544" w:themeColor="accent5" w:themeTint="9A" w:sz="4" w:space="0"/>
        </w:tcBorders>
      </w:tcPr>
    </w:tblStylePr>
    <w:tblStylePr w:type="lastRow">
      <w:rPr>
        <w:b/>
        <w:color w:val="FFD544" w:themeColor="accent5" w:themeShade="95" w:themeTint="9A"/>
      </w:rPr>
      <w:tblPr/>
      <w:tcPr>
        <w:tcBorders>
          <w:top w:val="single" w:color="FFD544" w:themeColor="accent5" w:themeTint="9A" w:sz="4" w:space="0"/>
        </w:tcBorders>
      </w:tcPr>
    </w:tblStylePr>
    <w:tblStylePr w:type="firstCol">
      <w:rPr>
        <w:b/>
        <w:color w:val="FFD544" w:themeColor="accent5" w:themeShade="95" w:themeTint="9A"/>
      </w:rPr>
      <w:tblPr/>
    </w:tblStylePr>
    <w:tblStylePr w:type="lastCol">
      <w:rPr>
        <w:b/>
        <w:color w:val="FFD544" w:themeColor="accent5" w:themeShade="95" w:themeTint="9A"/>
      </w:rPr>
      <w:tblPr/>
    </w:tblStylePr>
    <w:tblStylePr w:type="band1Vert">
      <w:tblPr/>
      <w:tcPr>
        <w:shd w:val="clear" w:color="FFEDB1" w:themeColor="accent5" w:themeTint="40" w:fill="FFEDB1" w:themeFill="accent5" w:themeFillTint="40"/>
      </w:tcPr>
    </w:tblStylePr>
    <w:tblStylePr w:type="band2Vert">
      <w:tblPr/>
    </w:tblStylePr>
    <w:tblStylePr w:type="band1Horz">
      <w:rPr>
        <w:rFonts w:ascii="Arial" w:hAnsi="Arial"/>
        <w:color w:val="FFD544" w:themeColor="accent5" w:themeShade="95" w:themeTint="9A"/>
        <w:sz w:val="22"/>
      </w:rPr>
      <w:tblPr/>
      <w:tcPr>
        <w:shd w:val="clear" w:color="FFEDB1" w:themeColor="accent5" w:themeTint="40" w:fill="FFEDB1" w:themeFill="accent5" w:themeFillTint="40"/>
      </w:tcPr>
    </w:tblStylePr>
    <w:tblStylePr w:type="band2Horz">
      <w:rPr>
        <w:rFonts w:ascii="Arial" w:hAnsi="Arial"/>
        <w:color w:val="FFD544" w:themeColor="accent5" w:themeShade="95" w:themeTint="9A"/>
        <w:sz w:val="22"/>
      </w:rPr>
      <w:tblPr/>
    </w:tblStylePr>
    <w:tblStylePr w:type="neCell">
      <w:tblPr/>
    </w:tblStylePr>
    <w:tblStylePr w:type="nwCell">
      <w:tblPr/>
    </w:tblStylePr>
    <w:tblStylePr w:type="seCell">
      <w:tblPr/>
    </w:tblStylePr>
    <w:tblStylePr w:type="swCell">
      <w:tblPr/>
    </w:tblStylePr>
  </w:style>
  <w:style w:type="table" w:customStyle="1" w:styleId="140">
    <w:name w:val="List Table 6 Colorful - Accent 6"/>
    <w:basedOn w:val="12"/>
    <w:qFormat/>
    <w:uiPriority w:val="99"/>
    <w:pPr>
      <w:spacing w:after="0" w:line="240" w:lineRule="auto"/>
    </w:pPr>
    <w:tblPr>
      <w:tblBorders>
        <w:top w:val="single" w:color="E9706E" w:themeColor="accent6" w:themeTint="98" w:sz="4" w:space="0"/>
        <w:bottom w:val="single" w:color="E9706E" w:themeColor="accent6" w:themeTint="98" w:sz="4" w:space="0"/>
      </w:tblBorders>
    </w:tblPr>
    <w:tblStylePr w:type="firstRow">
      <w:rPr>
        <w:b/>
        <w:color w:val="E9706E" w:themeColor="accent6" w:themeShade="95" w:themeTint="98"/>
      </w:rPr>
      <w:tblPr/>
      <w:tcPr>
        <w:tcBorders>
          <w:bottom w:val="single" w:color="E9706E" w:themeColor="accent6" w:themeTint="98" w:sz="4" w:space="0"/>
        </w:tcBorders>
      </w:tcPr>
    </w:tblStylePr>
    <w:tblStylePr w:type="lastRow">
      <w:rPr>
        <w:b/>
        <w:color w:val="E9706E" w:themeColor="accent6" w:themeShade="95" w:themeTint="98"/>
      </w:rPr>
      <w:tblPr/>
      <w:tcPr>
        <w:tcBorders>
          <w:top w:val="single" w:color="E9706E" w:themeColor="accent6" w:themeTint="98" w:sz="4" w:space="0"/>
        </w:tcBorders>
      </w:tcPr>
    </w:tblStylePr>
    <w:tblStylePr w:type="firstCol">
      <w:rPr>
        <w:b/>
        <w:color w:val="E9706E" w:themeColor="accent6" w:themeShade="95" w:themeTint="98"/>
      </w:rPr>
      <w:tblPr/>
    </w:tblStylePr>
    <w:tblStylePr w:type="lastCol">
      <w:rPr>
        <w:b/>
        <w:color w:val="E9706E" w:themeColor="accent6" w:themeShade="95" w:themeTint="98"/>
      </w:rPr>
      <w:tblPr/>
    </w:tblStylePr>
    <w:tblStylePr w:type="band1Vert">
      <w:tblPr/>
      <w:tcPr>
        <w:shd w:val="clear" w:color="F5C2C2" w:themeColor="accent6" w:themeTint="40" w:fill="F5C2C2" w:themeFill="accent6" w:themeFillTint="40"/>
      </w:tcPr>
    </w:tblStylePr>
    <w:tblStylePr w:type="band2Vert">
      <w:tblPr/>
    </w:tblStylePr>
    <w:tblStylePr w:type="band1Horz">
      <w:rPr>
        <w:rFonts w:ascii="Arial" w:hAnsi="Arial"/>
        <w:color w:val="E9706E" w:themeColor="accent6" w:themeShade="95" w:themeTint="98"/>
        <w:sz w:val="22"/>
      </w:rPr>
      <w:tblPr/>
      <w:tcPr>
        <w:shd w:val="clear" w:color="F5C2C2" w:themeColor="accent6" w:themeTint="40" w:fill="F5C2C2" w:themeFill="accent6" w:themeFillTint="40"/>
      </w:tcPr>
    </w:tblStylePr>
    <w:tblStylePr w:type="band2Horz">
      <w:rPr>
        <w:rFonts w:ascii="Arial" w:hAnsi="Arial"/>
        <w:color w:val="E9706E" w:themeColor="accent6" w:themeShade="95" w:themeTint="98"/>
        <w:sz w:val="22"/>
      </w:rPr>
      <w:tblPr/>
    </w:tblStylePr>
    <w:tblStylePr w:type="neCell">
      <w:tblPr/>
    </w:tblStylePr>
    <w:tblStylePr w:type="nwCell">
      <w:tblPr/>
    </w:tblStylePr>
    <w:tblStylePr w:type="seCell">
      <w:tblPr/>
    </w:tblStylePr>
    <w:tblStylePr w:type="swCell">
      <w:tblPr/>
    </w:tblStylePr>
  </w:style>
  <w:style w:type="table" w:customStyle="1" w:styleId="141">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7E7E7E" w:themeColor="text1" w:themeShade="95" w:themeTint="80"/>
        <w:sz w:val="22"/>
      </w:rPr>
      <w:tbl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7E7E7E" w:themeColor="text1" w:themeShade="95" w:themeTint="80"/>
        <w:sz w:val="22"/>
      </w:rPr>
      <w:tbl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7E7E7E" w:themeColor="text1" w:themeShade="95" w:themeTint="80"/>
        <w:sz w:val="22"/>
      </w:rPr>
      <w:tbl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7E7E7E" w:themeColor="text1" w:themeShade="95" w:themeTint="80"/>
        <w:sz w:val="22"/>
      </w:rPr>
      <w:tblPr/>
      <w:tcPr>
        <w:tcBorders>
          <w:top w:val="nil"/>
          <w:left w:val="single" w:color="7E7E7E" w:themeColor="text1" w:themeTint="80" w:sz="4" w:space="0"/>
          <w:bottom w:val="nil"/>
          <w:right w:val="nil"/>
        </w:tcBorders>
        <w:shd w:val="clear" w:color="FFFFFF" w:fill="auto"/>
      </w:tcPr>
    </w:tblStylePr>
    <w:tblStylePr w:type="band1Vert">
      <w:tblPr/>
      <w:tcPr>
        <w:shd w:val="clear" w:color="BEBEBE" w:themeColor="text1" w:themeTint="40" w:fill="BEBEBE" w:themeFill="text1" w:themeFillTint="40"/>
      </w:tcPr>
    </w:tblStylePr>
    <w:tblStylePr w:type="band2Vert">
      <w:tblPr/>
    </w:tblStylePr>
    <w:tblStylePr w:type="band1Horz">
      <w:rPr>
        <w:rFonts w:ascii="Arial" w:hAnsi="Arial"/>
        <w:color w:val="7E7E7E" w:themeColor="text1" w:themeShade="95" w:themeTint="80"/>
        <w:sz w:val="22"/>
      </w:rPr>
      <w:tblPr/>
      <w:tcPr>
        <w:shd w:val="clear" w:color="BEBEBE" w:themeColor="text1" w:themeTint="40" w:fill="BEBEBE" w:themeFill="text1" w:themeFillTint="40"/>
      </w:tcPr>
    </w:tblStylePr>
    <w:tblStylePr w:type="band2Horz">
      <w:rPr>
        <w:rFonts w:ascii="Arial" w:hAnsi="Arial"/>
        <w:color w:val="7E7E7E" w:themeColor="text1" w:themeShade="95" w:themeTint="80"/>
        <w:sz w:val="22"/>
      </w:rPr>
      <w:tblPr/>
    </w:tblStylePr>
    <w:tblStylePr w:type="neCell">
      <w:tblPr/>
    </w:tblStylePr>
    <w:tblStylePr w:type="nwCell">
      <w:tblPr/>
    </w:tblStylePr>
    <w:tblStylePr w:type="seCell">
      <w:tblPr/>
    </w:tblStylePr>
    <w:tblStylePr w:type="swCell">
      <w:tblPr/>
    </w:tblStylePr>
  </w:style>
  <w:style w:type="table" w:customStyle="1" w:styleId="142">
    <w:name w:val="List Table 7 Colorful - Accent 1"/>
    <w:basedOn w:val="12"/>
    <w:qFormat/>
    <w:uiPriority w:val="99"/>
    <w:pPr>
      <w:spacing w:after="0" w:line="240" w:lineRule="auto"/>
    </w:pPr>
    <w:tblPr>
      <w:tblBorders>
        <w:right w:val="single" w:color="18A303" w:themeColor="accent1" w:sz="4" w:space="0"/>
      </w:tblBorders>
    </w:tblPr>
    <w:tblStylePr w:type="firstRow">
      <w:rPr>
        <w:rFonts w:ascii="Arial" w:hAnsi="Arial"/>
        <w:i/>
        <w:color w:val="0E5F01" w:themeColor="accent1" w:themeShade="95"/>
        <w:sz w:val="22"/>
      </w:rPr>
      <w:tblPr/>
      <w:tcPr>
        <w:tcBorders>
          <w:top w:val="nil"/>
          <w:left w:val="nil"/>
          <w:bottom w:val="single" w:color="18A303" w:themeColor="accent1" w:sz="4" w:space="0"/>
          <w:right w:val="nil"/>
        </w:tcBorders>
        <w:shd w:val="clear" w:color="FFFFFF" w:themeColor="light1" w:fill="FFFFFF" w:themeFill="light1"/>
      </w:tcPr>
    </w:tblStylePr>
    <w:tblStylePr w:type="lastRow">
      <w:rPr>
        <w:rFonts w:ascii="Arial" w:hAnsi="Arial"/>
        <w:i/>
        <w:color w:val="0E5F01" w:themeColor="accent1" w:themeShade="95"/>
        <w:sz w:val="22"/>
      </w:rPr>
      <w:tblPr/>
      <w:tcPr>
        <w:tcBorders>
          <w:top w:val="single" w:color="18A303"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0E5F01" w:themeColor="accent1" w:themeShade="95"/>
        <w:sz w:val="22"/>
      </w:rPr>
      <w:tblPr/>
      <w:tcPr>
        <w:tcBorders>
          <w:top w:val="nil"/>
          <w:left w:val="nil"/>
          <w:bottom w:val="nil"/>
          <w:right w:val="single" w:color="18A303" w:themeColor="accent1" w:sz="4" w:space="0"/>
        </w:tcBorders>
        <w:shd w:val="clear" w:color="FFFFFF" w:fill="auto"/>
      </w:tcPr>
    </w:tblStylePr>
    <w:tblStylePr w:type="lastCol">
      <w:rPr>
        <w:rFonts w:ascii="Arial" w:hAnsi="Arial"/>
        <w:i/>
        <w:color w:val="0E5F01" w:themeColor="accent1" w:themeShade="95"/>
        <w:sz w:val="22"/>
      </w:rPr>
      <w:tblPr/>
      <w:tcPr>
        <w:tcBorders>
          <w:top w:val="nil"/>
          <w:left w:val="single" w:color="18A303" w:themeColor="accent1" w:sz="4" w:space="0"/>
          <w:bottom w:val="nil"/>
          <w:right w:val="nil"/>
        </w:tcBorders>
        <w:shd w:val="clear" w:color="FFFFFF" w:fill="auto"/>
      </w:tcPr>
    </w:tblStylePr>
    <w:tblStylePr w:type="band1Vert">
      <w:tblPr/>
      <w:tcPr>
        <w:shd w:val="clear" w:color="B5FDAA" w:themeColor="accent1" w:themeTint="40" w:fill="B5FDAA" w:themeFill="accent1" w:themeFillTint="40"/>
      </w:tcPr>
    </w:tblStylePr>
    <w:tblStylePr w:type="band2Vert">
      <w:tblPr/>
    </w:tblStylePr>
    <w:tblStylePr w:type="band1Horz">
      <w:rPr>
        <w:rFonts w:ascii="Arial" w:hAnsi="Arial"/>
        <w:color w:val="0E5F01" w:themeColor="accent1" w:themeShade="95"/>
        <w:sz w:val="22"/>
      </w:rPr>
      <w:tblPr/>
      <w:tcPr>
        <w:shd w:val="clear" w:color="B5FDAA" w:themeColor="accent1" w:themeTint="40" w:fill="B5FDAA" w:themeFill="accent1" w:themeFillTint="40"/>
      </w:tcPr>
    </w:tblStylePr>
    <w:tblStylePr w:type="band2Horz">
      <w:rPr>
        <w:rFonts w:ascii="Arial" w:hAnsi="Arial"/>
        <w:color w:val="0E5F01" w:themeColor="accent1" w:themeShade="95"/>
        <w:sz w:val="22"/>
      </w:rPr>
      <w:tblPr/>
    </w:tblStylePr>
    <w:tblStylePr w:type="neCell">
      <w:tblPr/>
    </w:tblStylePr>
    <w:tblStylePr w:type="nwCell">
      <w:tblPr/>
    </w:tblStylePr>
    <w:tblStylePr w:type="seCell">
      <w:tblPr/>
    </w:tblStylePr>
    <w:tblStylePr w:type="swCell">
      <w:tblPr/>
    </w:tblStylePr>
  </w:style>
  <w:style w:type="table" w:customStyle="1" w:styleId="143">
    <w:name w:val="List Table 7 Colorful - Accent 2"/>
    <w:basedOn w:val="12"/>
    <w:qFormat/>
    <w:uiPriority w:val="99"/>
    <w:pPr>
      <w:spacing w:after="0" w:line="240" w:lineRule="auto"/>
    </w:pPr>
    <w:tblPr>
      <w:tblBorders>
        <w:right w:val="single" w:color="36B4FB" w:themeColor="accent2" w:themeTint="97" w:sz="4" w:space="0"/>
      </w:tblBorders>
    </w:tblPr>
    <w:tblStylePr w:type="firstRow">
      <w:rPr>
        <w:rFonts w:ascii="Arial" w:hAnsi="Arial"/>
        <w:i/>
        <w:color w:val="36B4FB" w:themeColor="accent2" w:themeShade="95" w:themeTint="97"/>
        <w:sz w:val="22"/>
      </w:rPr>
      <w:tblPr/>
      <w:tcPr>
        <w:tcBorders>
          <w:top w:val="nil"/>
          <w:left w:val="nil"/>
          <w:bottom w:val="single" w:color="36B4FB" w:themeColor="accent2" w:themeTint="97" w:sz="4" w:space="0"/>
          <w:right w:val="nil"/>
        </w:tcBorders>
        <w:shd w:val="clear" w:color="FFFFFF" w:themeColor="light1" w:fill="FFFFFF" w:themeFill="light1"/>
      </w:tcPr>
    </w:tblStylePr>
    <w:tblStylePr w:type="lastRow">
      <w:rPr>
        <w:rFonts w:ascii="Arial" w:hAnsi="Arial"/>
        <w:i/>
        <w:color w:val="36B4FB" w:themeColor="accent2" w:themeShade="95" w:themeTint="97"/>
        <w:sz w:val="22"/>
      </w:rPr>
      <w:tblPr/>
      <w:tcPr>
        <w:tcBorders>
          <w:top w:val="single" w:color="36B4FB"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36B4FB" w:themeColor="accent2" w:themeShade="95" w:themeTint="97"/>
        <w:sz w:val="22"/>
      </w:rPr>
      <w:tblPr/>
      <w:tcPr>
        <w:tcBorders>
          <w:top w:val="nil"/>
          <w:left w:val="nil"/>
          <w:bottom w:val="nil"/>
          <w:right w:val="single" w:color="36B4FB" w:themeColor="accent2" w:themeTint="97" w:sz="4" w:space="0"/>
        </w:tcBorders>
        <w:shd w:val="clear" w:color="FFFFFF" w:fill="auto"/>
      </w:tcPr>
    </w:tblStylePr>
    <w:tblStylePr w:type="lastCol">
      <w:rPr>
        <w:rFonts w:ascii="Arial" w:hAnsi="Arial"/>
        <w:i/>
        <w:color w:val="36B4FB" w:themeColor="accent2" w:themeShade="95" w:themeTint="97"/>
        <w:sz w:val="22"/>
      </w:rPr>
      <w:tblPr/>
      <w:tcPr>
        <w:tcBorders>
          <w:top w:val="nil"/>
          <w:left w:val="single" w:color="36B4FB" w:themeColor="accent2" w:themeTint="97" w:sz="4" w:space="0"/>
          <w:bottom w:val="nil"/>
          <w:right w:val="nil"/>
        </w:tcBorders>
        <w:shd w:val="clear" w:color="FFFFFF" w:fill="auto"/>
      </w:tcPr>
    </w:tblStylePr>
    <w:tblStylePr w:type="band1Vert">
      <w:tblPr/>
      <w:tcPr>
        <w:shd w:val="clear" w:color="AADFFD" w:themeColor="accent2" w:themeTint="40" w:fill="AADFFD" w:themeFill="accent2" w:themeFillTint="40"/>
      </w:tcPr>
    </w:tblStylePr>
    <w:tblStylePr w:type="band2Vert">
      <w:tblPr/>
    </w:tblStylePr>
    <w:tblStylePr w:type="band1Horz">
      <w:rPr>
        <w:rFonts w:ascii="Arial" w:hAnsi="Arial"/>
        <w:color w:val="36B4FB" w:themeColor="accent2" w:themeShade="95" w:themeTint="97"/>
        <w:sz w:val="22"/>
      </w:rPr>
      <w:tblPr/>
      <w:tcPr>
        <w:shd w:val="clear" w:color="AADFFD" w:themeColor="accent2" w:themeTint="40" w:fill="AADFFD" w:themeFill="accent2" w:themeFillTint="40"/>
      </w:tcPr>
    </w:tblStylePr>
    <w:tblStylePr w:type="band2Horz">
      <w:rPr>
        <w:rFonts w:ascii="Arial" w:hAnsi="Arial"/>
        <w:color w:val="36B4FB" w:themeColor="accent2" w:themeShade="95" w:themeTint="97"/>
        <w:sz w:val="22"/>
      </w:rPr>
      <w:tblPr/>
    </w:tblStylePr>
    <w:tblStylePr w:type="neCell">
      <w:tblPr/>
    </w:tblStylePr>
    <w:tblStylePr w:type="nwCell">
      <w:tblPr/>
    </w:tblStylePr>
    <w:tblStylePr w:type="seCell">
      <w:tblPr/>
    </w:tblStylePr>
    <w:tblStylePr w:type="swCell">
      <w:tblPr/>
    </w:tblStylePr>
  </w:style>
  <w:style w:type="table" w:customStyle="1" w:styleId="144">
    <w:name w:val="List Table 7 Colorful - Accent 3"/>
    <w:basedOn w:val="12"/>
    <w:qFormat/>
    <w:uiPriority w:val="99"/>
    <w:pPr>
      <w:spacing w:after="0" w:line="240" w:lineRule="auto"/>
    </w:pPr>
    <w:tblPr>
      <w:tblBorders>
        <w:right w:val="single" w:color="FB7E35" w:themeColor="accent3" w:themeTint="98" w:sz="4" w:space="0"/>
      </w:tblBorders>
    </w:tblPr>
    <w:tblStylePr w:type="firstRow">
      <w:rPr>
        <w:rFonts w:ascii="Arial" w:hAnsi="Arial"/>
        <w:i/>
        <w:color w:val="FB7E35" w:themeColor="accent3" w:themeShade="95" w:themeTint="98"/>
        <w:sz w:val="22"/>
      </w:rPr>
      <w:tblPr/>
      <w:tcPr>
        <w:tcBorders>
          <w:top w:val="nil"/>
          <w:left w:val="nil"/>
          <w:bottom w:val="single" w:color="FB7E35" w:themeColor="accent3" w:themeTint="98" w:sz="4" w:space="0"/>
          <w:right w:val="nil"/>
        </w:tcBorders>
        <w:shd w:val="clear" w:color="FFFFFF" w:themeColor="light1" w:fill="FFFFFF" w:themeFill="light1"/>
      </w:tcPr>
    </w:tblStylePr>
    <w:tblStylePr w:type="lastRow">
      <w:rPr>
        <w:rFonts w:ascii="Arial" w:hAnsi="Arial"/>
        <w:i/>
        <w:color w:val="FB7E35" w:themeColor="accent3" w:themeShade="95" w:themeTint="98"/>
        <w:sz w:val="22"/>
      </w:rPr>
      <w:tblPr/>
      <w:tcPr>
        <w:tcBorders>
          <w:top w:val="single" w:color="FB7E35"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FB7E35" w:themeColor="accent3" w:themeShade="95" w:themeTint="98"/>
        <w:sz w:val="22"/>
      </w:rPr>
      <w:tblPr/>
      <w:tcPr>
        <w:tcBorders>
          <w:top w:val="nil"/>
          <w:left w:val="nil"/>
          <w:bottom w:val="nil"/>
          <w:right w:val="single" w:color="FB7E35" w:themeColor="accent3" w:themeTint="98" w:sz="4" w:space="0"/>
        </w:tcBorders>
        <w:shd w:val="clear" w:color="FFFFFF" w:fill="auto"/>
      </w:tcPr>
    </w:tblStylePr>
    <w:tblStylePr w:type="lastCol">
      <w:rPr>
        <w:rFonts w:ascii="Arial" w:hAnsi="Arial"/>
        <w:i/>
        <w:color w:val="FB7E35" w:themeColor="accent3" w:themeShade="95" w:themeTint="98"/>
        <w:sz w:val="22"/>
      </w:rPr>
      <w:tblPr/>
      <w:tcPr>
        <w:tcBorders>
          <w:top w:val="nil"/>
          <w:left w:val="single" w:color="FB7E35" w:themeColor="accent3" w:themeTint="98" w:sz="4" w:space="0"/>
          <w:bottom w:val="nil"/>
          <w:right w:val="nil"/>
        </w:tcBorders>
        <w:shd w:val="clear" w:color="FFFFFF" w:fill="auto"/>
      </w:tcPr>
    </w:tblStylePr>
    <w:tblStylePr w:type="band1Vert">
      <w:tblPr/>
      <w:tcPr>
        <w:shd w:val="clear" w:color="FDC8AA" w:themeColor="accent3" w:themeTint="40" w:fill="FDC8AA" w:themeFill="accent3" w:themeFillTint="40"/>
      </w:tcPr>
    </w:tblStylePr>
    <w:tblStylePr w:type="band2Vert">
      <w:tblPr/>
    </w:tblStylePr>
    <w:tblStylePr w:type="band1Horz">
      <w:rPr>
        <w:rFonts w:ascii="Arial" w:hAnsi="Arial"/>
        <w:color w:val="FB7E35" w:themeColor="accent3" w:themeShade="95" w:themeTint="98"/>
        <w:sz w:val="22"/>
      </w:rPr>
      <w:tblPr/>
      <w:tcPr>
        <w:shd w:val="clear" w:color="FDC8AA" w:themeColor="accent3" w:themeTint="40" w:fill="FDC8AA" w:themeFill="accent3" w:themeFillTint="40"/>
      </w:tcPr>
    </w:tblStylePr>
    <w:tblStylePr w:type="band2Horz">
      <w:rPr>
        <w:rFonts w:ascii="Arial" w:hAnsi="Arial"/>
        <w:color w:val="FB7E35" w:themeColor="accent3" w:themeShade="95" w:themeTint="98"/>
        <w:sz w:val="22"/>
      </w:rPr>
      <w:tblPr/>
    </w:tblStylePr>
    <w:tblStylePr w:type="neCell">
      <w:tblPr/>
    </w:tblStylePr>
    <w:tblStylePr w:type="nwCell">
      <w:tblPr/>
    </w:tblStylePr>
    <w:tblStylePr w:type="seCell">
      <w:tblPr/>
    </w:tblStylePr>
    <w:tblStylePr w:type="swCell">
      <w:tblPr/>
    </w:tblStylePr>
  </w:style>
  <w:style w:type="table" w:customStyle="1" w:styleId="145">
    <w:name w:val="List Table 7 Colorful - Accent 4"/>
    <w:basedOn w:val="12"/>
    <w:qFormat/>
    <w:uiPriority w:val="99"/>
    <w:pPr>
      <w:spacing w:after="0" w:line="240" w:lineRule="auto"/>
    </w:pPr>
    <w:tblPr>
      <w:tblBorders>
        <w:right w:val="single" w:color="E033FB" w:themeColor="accent4" w:themeTint="9A" w:sz="4" w:space="0"/>
      </w:tblBorders>
    </w:tblPr>
    <w:tblStylePr w:type="firstRow">
      <w:rPr>
        <w:rFonts w:ascii="Arial" w:hAnsi="Arial"/>
        <w:i/>
        <w:color w:val="E033FB" w:themeColor="accent4" w:themeShade="95" w:themeTint="9A"/>
        <w:sz w:val="22"/>
      </w:rPr>
      <w:tblPr/>
      <w:tcPr>
        <w:tcBorders>
          <w:top w:val="nil"/>
          <w:left w:val="nil"/>
          <w:bottom w:val="single" w:color="E033FB" w:themeColor="accent4" w:themeTint="9A" w:sz="4" w:space="0"/>
          <w:right w:val="nil"/>
        </w:tcBorders>
        <w:shd w:val="clear" w:color="FFFFFF" w:themeColor="light1" w:fill="FFFFFF" w:themeFill="light1"/>
      </w:tcPr>
    </w:tblStylePr>
    <w:tblStylePr w:type="lastRow">
      <w:rPr>
        <w:rFonts w:ascii="Arial" w:hAnsi="Arial"/>
        <w:i/>
        <w:color w:val="E033FB" w:themeColor="accent4" w:themeShade="95" w:themeTint="9A"/>
        <w:sz w:val="22"/>
      </w:rPr>
      <w:tblPr/>
      <w:tcPr>
        <w:tcBorders>
          <w:top w:val="single" w:color="E033FB"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E033FB" w:themeColor="accent4" w:themeShade="95" w:themeTint="9A"/>
        <w:sz w:val="22"/>
      </w:rPr>
      <w:tblPr/>
      <w:tcPr>
        <w:tcBorders>
          <w:top w:val="nil"/>
          <w:left w:val="nil"/>
          <w:bottom w:val="nil"/>
          <w:right w:val="single" w:color="E033FB" w:themeColor="accent4" w:themeTint="9A" w:sz="4" w:space="0"/>
        </w:tcBorders>
        <w:shd w:val="clear" w:color="FFFFFF" w:fill="auto"/>
      </w:tcPr>
    </w:tblStylePr>
    <w:tblStylePr w:type="lastCol">
      <w:rPr>
        <w:rFonts w:ascii="Arial" w:hAnsi="Arial"/>
        <w:i/>
        <w:color w:val="E033FB" w:themeColor="accent4" w:themeShade="95" w:themeTint="9A"/>
        <w:sz w:val="22"/>
      </w:rPr>
      <w:tblPr/>
      <w:tcPr>
        <w:tcBorders>
          <w:top w:val="nil"/>
          <w:left w:val="single" w:color="E033FB" w:themeColor="accent4" w:themeTint="9A" w:sz="4" w:space="0"/>
          <w:bottom w:val="nil"/>
          <w:right w:val="nil"/>
        </w:tcBorders>
        <w:shd w:val="clear" w:color="FFFFFF" w:fill="auto"/>
      </w:tcPr>
    </w:tblStylePr>
    <w:tblStylePr w:type="band1Vert">
      <w:tblPr/>
      <w:tcPr>
        <w:shd w:val="clear" w:color="F2AAFD" w:themeColor="accent4" w:themeTint="40" w:fill="F2AAFD" w:themeFill="accent4" w:themeFillTint="40"/>
      </w:tcPr>
    </w:tblStylePr>
    <w:tblStylePr w:type="band2Vert">
      <w:tblPr/>
    </w:tblStylePr>
    <w:tblStylePr w:type="band1Horz">
      <w:rPr>
        <w:rFonts w:ascii="Arial" w:hAnsi="Arial"/>
        <w:color w:val="E033FB" w:themeColor="accent4" w:themeShade="95" w:themeTint="9A"/>
        <w:sz w:val="22"/>
      </w:rPr>
      <w:tblPr/>
      <w:tcPr>
        <w:shd w:val="clear" w:color="F2AAFD" w:themeColor="accent4" w:themeTint="40" w:fill="F2AAFD" w:themeFill="accent4" w:themeFillTint="40"/>
      </w:tcPr>
    </w:tblStylePr>
    <w:tblStylePr w:type="band2Horz">
      <w:rPr>
        <w:rFonts w:ascii="Arial" w:hAnsi="Arial"/>
        <w:color w:val="E033FB" w:themeColor="accent4" w:themeShade="95" w:themeTint="9A"/>
        <w:sz w:val="22"/>
      </w:rPr>
      <w:tblPr/>
    </w:tblStylePr>
    <w:tblStylePr w:type="neCell">
      <w:tblPr/>
    </w:tblStylePr>
    <w:tblStylePr w:type="nwCell">
      <w:tblPr/>
    </w:tblStylePr>
    <w:tblStylePr w:type="seCell">
      <w:tblPr/>
    </w:tblStylePr>
    <w:tblStylePr w:type="swCell">
      <w:tblPr/>
    </w:tblStylePr>
  </w:style>
  <w:style w:type="table" w:customStyle="1" w:styleId="146">
    <w:name w:val="List Table 7 Colorful - Accent 5"/>
    <w:basedOn w:val="12"/>
    <w:qFormat/>
    <w:uiPriority w:val="99"/>
    <w:pPr>
      <w:spacing w:after="0" w:line="240" w:lineRule="auto"/>
    </w:pPr>
    <w:tblPr>
      <w:tblBorders>
        <w:right w:val="single" w:color="FFD544" w:themeColor="accent5" w:themeTint="9A" w:sz="4" w:space="0"/>
      </w:tblBorders>
    </w:tblPr>
    <w:tblStylePr w:type="firstRow">
      <w:rPr>
        <w:rFonts w:ascii="Arial" w:hAnsi="Arial"/>
        <w:i/>
        <w:color w:val="FFD544" w:themeColor="accent5" w:themeShade="95" w:themeTint="9A"/>
        <w:sz w:val="22"/>
      </w:rPr>
      <w:tblPr/>
      <w:tcPr>
        <w:tcBorders>
          <w:top w:val="nil"/>
          <w:left w:val="nil"/>
          <w:bottom w:val="single" w:color="FFD544" w:themeColor="accent5" w:themeTint="9A" w:sz="4" w:space="0"/>
          <w:right w:val="nil"/>
        </w:tcBorders>
        <w:shd w:val="clear" w:color="FFFFFF" w:themeColor="light1" w:fill="FFFFFF" w:themeFill="light1"/>
      </w:tcPr>
    </w:tblStylePr>
    <w:tblStylePr w:type="lastRow">
      <w:rPr>
        <w:rFonts w:ascii="Arial" w:hAnsi="Arial"/>
        <w:i/>
        <w:color w:val="FFD544" w:themeColor="accent5" w:themeShade="95" w:themeTint="9A"/>
        <w:sz w:val="22"/>
      </w:rPr>
      <w:tblPr/>
      <w:tcPr>
        <w:tcBorders>
          <w:top w:val="single" w:color="FFD544"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544" w:themeColor="accent5" w:themeShade="95" w:themeTint="9A"/>
        <w:sz w:val="22"/>
      </w:rPr>
      <w:tblPr/>
      <w:tcPr>
        <w:tcBorders>
          <w:top w:val="nil"/>
          <w:left w:val="nil"/>
          <w:bottom w:val="nil"/>
          <w:right w:val="single" w:color="FFD544" w:themeColor="accent5" w:themeTint="9A" w:sz="4" w:space="0"/>
        </w:tcBorders>
        <w:shd w:val="clear" w:color="FFFFFF" w:fill="auto"/>
      </w:tcPr>
    </w:tblStylePr>
    <w:tblStylePr w:type="lastCol">
      <w:rPr>
        <w:rFonts w:ascii="Arial" w:hAnsi="Arial"/>
        <w:i/>
        <w:color w:val="FFD544" w:themeColor="accent5" w:themeShade="95" w:themeTint="9A"/>
        <w:sz w:val="22"/>
      </w:rPr>
      <w:tblPr/>
      <w:tcPr>
        <w:tcBorders>
          <w:top w:val="nil"/>
          <w:left w:val="single" w:color="FFD544" w:themeColor="accent5" w:themeTint="9A" w:sz="4" w:space="0"/>
          <w:bottom w:val="nil"/>
          <w:right w:val="nil"/>
        </w:tcBorders>
        <w:shd w:val="clear" w:color="FFFFFF" w:fill="auto"/>
      </w:tcPr>
    </w:tblStylePr>
    <w:tblStylePr w:type="band1Vert">
      <w:tblPr/>
      <w:tcPr>
        <w:shd w:val="clear" w:color="FFEDB1" w:themeColor="accent5" w:themeTint="40" w:fill="FFEDB1" w:themeFill="accent5" w:themeFillTint="40"/>
      </w:tcPr>
    </w:tblStylePr>
    <w:tblStylePr w:type="band2Vert">
      <w:tblPr/>
    </w:tblStylePr>
    <w:tblStylePr w:type="band1Horz">
      <w:rPr>
        <w:rFonts w:ascii="Arial" w:hAnsi="Arial"/>
        <w:color w:val="FFD544" w:themeColor="accent5" w:themeShade="95" w:themeTint="9A"/>
        <w:sz w:val="22"/>
      </w:rPr>
      <w:tblPr/>
      <w:tcPr>
        <w:shd w:val="clear" w:color="FFEDB1" w:themeColor="accent5" w:themeTint="40" w:fill="FFEDB1" w:themeFill="accent5" w:themeFillTint="40"/>
      </w:tcPr>
    </w:tblStylePr>
    <w:tblStylePr w:type="band2Horz">
      <w:rPr>
        <w:rFonts w:ascii="Arial" w:hAnsi="Arial"/>
        <w:color w:val="FFD544" w:themeColor="accent5" w:themeShade="95" w:themeTint="9A"/>
        <w:sz w:val="22"/>
      </w:rPr>
      <w:tblPr/>
    </w:tblStylePr>
    <w:tblStylePr w:type="neCell">
      <w:tblPr/>
    </w:tblStylePr>
    <w:tblStylePr w:type="nwCell">
      <w:tblPr/>
    </w:tblStylePr>
    <w:tblStylePr w:type="seCell">
      <w:tblPr/>
    </w:tblStylePr>
    <w:tblStylePr w:type="swCell">
      <w:tblPr/>
    </w:tblStylePr>
  </w:style>
  <w:style w:type="table" w:customStyle="1" w:styleId="147">
    <w:name w:val="List Table 7 Colorful - Accent 6"/>
    <w:basedOn w:val="12"/>
    <w:uiPriority w:val="99"/>
    <w:pPr>
      <w:spacing w:after="0" w:line="240" w:lineRule="auto"/>
    </w:pPr>
    <w:tblPr>
      <w:tblBorders>
        <w:right w:val="single" w:color="E9706E" w:themeColor="accent6" w:themeTint="98" w:sz="4" w:space="0"/>
      </w:tblBorders>
    </w:tblPr>
    <w:tblStylePr w:type="firstRow">
      <w:rPr>
        <w:rFonts w:ascii="Arial" w:hAnsi="Arial"/>
        <w:i/>
        <w:color w:val="E9706E" w:themeColor="accent6" w:themeShade="95" w:themeTint="98"/>
        <w:sz w:val="22"/>
      </w:rPr>
      <w:tblPr/>
      <w:tcPr>
        <w:tcBorders>
          <w:top w:val="nil"/>
          <w:left w:val="nil"/>
          <w:bottom w:val="single" w:color="E9706E" w:themeColor="accent6" w:themeTint="98" w:sz="4" w:space="0"/>
          <w:right w:val="nil"/>
        </w:tcBorders>
        <w:shd w:val="clear" w:color="FFFFFF" w:themeColor="light1" w:fill="FFFFFF" w:themeFill="light1"/>
      </w:tcPr>
    </w:tblStylePr>
    <w:tblStylePr w:type="lastRow">
      <w:rPr>
        <w:rFonts w:ascii="Arial" w:hAnsi="Arial"/>
        <w:i/>
        <w:color w:val="E9706E" w:themeColor="accent6" w:themeShade="95" w:themeTint="98"/>
        <w:sz w:val="22"/>
      </w:rPr>
      <w:tblPr/>
      <w:tcPr>
        <w:tcBorders>
          <w:top w:val="single" w:color="E9706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E9706E" w:themeColor="accent6" w:themeShade="95" w:themeTint="98"/>
        <w:sz w:val="22"/>
      </w:rPr>
      <w:tblPr/>
      <w:tcPr>
        <w:tcBorders>
          <w:top w:val="nil"/>
          <w:left w:val="nil"/>
          <w:bottom w:val="nil"/>
          <w:right w:val="single" w:color="E9706E" w:themeColor="accent6" w:themeTint="98" w:sz="4" w:space="0"/>
        </w:tcBorders>
        <w:shd w:val="clear" w:color="FFFFFF" w:fill="auto"/>
      </w:tcPr>
    </w:tblStylePr>
    <w:tblStylePr w:type="lastCol">
      <w:rPr>
        <w:rFonts w:ascii="Arial" w:hAnsi="Arial"/>
        <w:i/>
        <w:color w:val="E9706E" w:themeColor="accent6" w:themeShade="95" w:themeTint="98"/>
        <w:sz w:val="22"/>
      </w:rPr>
      <w:tblPr/>
      <w:tcPr>
        <w:tcBorders>
          <w:top w:val="nil"/>
          <w:left w:val="single" w:color="E9706E" w:themeColor="accent6" w:themeTint="98" w:sz="4" w:space="0"/>
          <w:bottom w:val="nil"/>
          <w:right w:val="nil"/>
        </w:tcBorders>
        <w:shd w:val="clear" w:color="FFFFFF" w:fill="auto"/>
      </w:tcPr>
    </w:tblStylePr>
    <w:tblStylePr w:type="band1Vert">
      <w:tblPr/>
      <w:tcPr>
        <w:shd w:val="clear" w:color="F5C2C2" w:themeColor="accent6" w:themeTint="40" w:fill="F5C2C2" w:themeFill="accent6" w:themeFillTint="40"/>
      </w:tcPr>
    </w:tblStylePr>
    <w:tblStylePr w:type="band2Vert">
      <w:tblPr/>
    </w:tblStylePr>
    <w:tblStylePr w:type="band1Horz">
      <w:rPr>
        <w:rFonts w:ascii="Arial" w:hAnsi="Arial"/>
        <w:color w:val="E9706E" w:themeColor="accent6" w:themeShade="95" w:themeTint="98"/>
        <w:sz w:val="22"/>
      </w:rPr>
      <w:tblPr/>
      <w:tcPr>
        <w:shd w:val="clear" w:color="F5C2C2" w:themeColor="accent6" w:themeTint="40" w:fill="F5C2C2" w:themeFill="accent6" w:themeFillTint="40"/>
      </w:tcPr>
    </w:tblStylePr>
    <w:tblStylePr w:type="band2Horz">
      <w:rPr>
        <w:rFonts w:ascii="Arial" w:hAnsi="Arial"/>
        <w:color w:val="E9706E" w:themeColor="accent6" w:themeShade="95" w:themeTint="98"/>
        <w:sz w:val="22"/>
      </w:rPr>
      <w:tblPr/>
    </w:tblStylePr>
    <w:tblStylePr w:type="neCell">
      <w:tblPr/>
    </w:tblStylePr>
    <w:tblStylePr w:type="nwCell">
      <w:tblPr/>
    </w:tblStylePr>
    <w:tblStylePr w:type="seCell">
      <w:tblPr/>
    </w:tblStylePr>
    <w:tblStylePr w:type="swCell">
      <w:tblPr/>
    </w:tblStylePr>
  </w:style>
  <w:style w:type="table" w:customStyle="1" w:styleId="148">
    <w:name w:val="Lined - Accent"/>
    <w:basedOn w:val="12"/>
    <w:qFormat/>
    <w:uiPriority w:val="99"/>
    <w:pPr>
      <w:spacing w:after="0" w:line="240" w:lineRule="auto"/>
    </w:pPr>
    <w:rPr>
      <w:color w:val="404040"/>
    </w:rPr>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49">
    <w:name w:val="Lined - Accent 1"/>
    <w:basedOn w:val="12"/>
    <w:qFormat/>
    <w:uiPriority w:val="99"/>
    <w:pPr>
      <w:spacing w:after="0" w:line="240" w:lineRule="auto"/>
    </w:pPr>
    <w:rPr>
      <w:color w:val="404040"/>
    </w:rPr>
    <w:tblPr/>
    <w:tblStylePr w:type="firstRow">
      <w:rPr>
        <w:rFonts w:ascii="Arial" w:hAnsi="Arial"/>
        <w:color w:val="F2F2F2"/>
        <w:sz w:val="22"/>
      </w:rPr>
      <w:tblPr/>
      <w:tcPr>
        <w:shd w:val="clear" w:color="1CBE03" w:themeColor="accent1" w:themeTint="EA" w:fill="1CBE03" w:themeFill="accent1" w:themeFillTint="EA"/>
      </w:tcPr>
    </w:tblStylePr>
    <w:tblStylePr w:type="lastRow">
      <w:rPr>
        <w:rFonts w:ascii="Arial" w:hAnsi="Arial"/>
        <w:color w:val="F2F2F2"/>
        <w:sz w:val="22"/>
      </w:rPr>
      <w:tblPr/>
      <w:tcPr>
        <w:shd w:val="clear" w:color="1CBE03" w:themeColor="accent1" w:themeTint="EA" w:fill="1CBE03" w:themeFill="accent1" w:themeFillTint="EA"/>
      </w:tcPr>
    </w:tblStylePr>
    <w:tblStylePr w:type="firstCol">
      <w:rPr>
        <w:rFonts w:ascii="Arial" w:hAnsi="Arial"/>
        <w:color w:val="F2F2F2"/>
        <w:sz w:val="22"/>
      </w:rPr>
      <w:tblPr/>
      <w:tcPr>
        <w:shd w:val="clear" w:color="1CBE03" w:themeColor="accent1" w:themeTint="EA" w:fill="1CBE03" w:themeFill="accent1" w:themeFillTint="EA"/>
      </w:tcPr>
    </w:tblStylePr>
    <w:tblStylePr w:type="lastCol">
      <w:rPr>
        <w:rFonts w:ascii="Arial" w:hAnsi="Arial"/>
        <w:color w:val="F2F2F2"/>
        <w:sz w:val="22"/>
      </w:rPr>
      <w:tblPr/>
      <w:tcPr>
        <w:shd w:val="clear" w:color="1CBE03" w:themeColor="accent1" w:themeTint="EA" w:fill="1CBE03"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A2FD95" w:themeColor="accent1" w:themeTint="50" w:fill="A2FD95"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A2FD95" w:themeColor="accent1" w:themeTint="50" w:fill="A2FD95" w:themeFill="accent1" w:themeFillTint="50"/>
      </w:tcPr>
    </w:tblStylePr>
    <w:tblStylePr w:type="neCell">
      <w:tblPr/>
    </w:tblStylePr>
    <w:tblStylePr w:type="nwCell">
      <w:tblPr/>
    </w:tblStylePr>
    <w:tblStylePr w:type="seCell">
      <w:tblPr/>
    </w:tblStylePr>
    <w:tblStylePr w:type="swCell">
      <w:tblPr/>
    </w:tblStylePr>
  </w:style>
  <w:style w:type="table" w:customStyle="1" w:styleId="150">
    <w:name w:val="Lined - Accent 2"/>
    <w:basedOn w:val="12"/>
    <w:qFormat/>
    <w:uiPriority w:val="99"/>
    <w:pPr>
      <w:spacing w:after="0" w:line="240" w:lineRule="auto"/>
    </w:pPr>
    <w:rPr>
      <w:color w:val="404040"/>
    </w:rPr>
    <w:tblPr/>
    <w:tblStylePr w:type="firstRow">
      <w:rPr>
        <w:rFonts w:ascii="Arial" w:hAnsi="Arial"/>
        <w:color w:val="F2F2F2"/>
        <w:sz w:val="22"/>
      </w:rPr>
      <w:tblPr/>
      <w:tcPr>
        <w:shd w:val="clear" w:color="36B4FB" w:themeColor="accent2" w:themeTint="97" w:fill="36B4FB" w:themeFill="accent2" w:themeFillTint="97"/>
      </w:tcPr>
    </w:tblStylePr>
    <w:tblStylePr w:type="lastRow">
      <w:rPr>
        <w:rFonts w:ascii="Arial" w:hAnsi="Arial"/>
        <w:color w:val="F2F2F2"/>
        <w:sz w:val="22"/>
      </w:rPr>
      <w:tblPr/>
      <w:tcPr>
        <w:shd w:val="clear" w:color="36B4FB" w:themeColor="accent2" w:themeTint="97" w:fill="36B4FB" w:themeFill="accent2" w:themeFillTint="97"/>
      </w:tcPr>
    </w:tblStylePr>
    <w:tblStylePr w:type="firstCol">
      <w:rPr>
        <w:rFonts w:ascii="Arial" w:hAnsi="Arial"/>
        <w:color w:val="F2F2F2"/>
        <w:sz w:val="22"/>
      </w:rPr>
      <w:tblPr/>
      <w:tcPr>
        <w:shd w:val="clear" w:color="36B4FB" w:themeColor="accent2" w:themeTint="97" w:fill="36B4FB" w:themeFill="accent2" w:themeFillTint="97"/>
      </w:tcPr>
    </w:tblStylePr>
    <w:tblStylePr w:type="lastCol">
      <w:rPr>
        <w:rFonts w:ascii="Arial" w:hAnsi="Arial"/>
        <w:color w:val="F2F2F2"/>
        <w:sz w:val="22"/>
      </w:rPr>
      <w:tblPr/>
      <w:tcPr>
        <w:shd w:val="clear" w:color="36B4FB" w:themeColor="accent2" w:themeTint="97" w:fill="36B4FB"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BCE6FD" w:themeColor="accent2" w:themeTint="32" w:fill="BCE6FD"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BCE6FD" w:themeColor="accent2" w:themeTint="32" w:fill="BCE6FD" w:themeFill="accent2" w:themeFillTint="32"/>
      </w:tcPr>
    </w:tblStylePr>
    <w:tblStylePr w:type="neCell">
      <w:tblPr/>
    </w:tblStylePr>
    <w:tblStylePr w:type="nwCell">
      <w:tblPr/>
    </w:tblStylePr>
    <w:tblStylePr w:type="seCell">
      <w:tblPr/>
    </w:tblStylePr>
    <w:tblStylePr w:type="swCell">
      <w:tblPr/>
    </w:tblStylePr>
  </w:style>
  <w:style w:type="table" w:customStyle="1" w:styleId="151">
    <w:name w:val="Lined - Accent 3"/>
    <w:basedOn w:val="12"/>
    <w:qFormat/>
    <w:uiPriority w:val="99"/>
    <w:pPr>
      <w:spacing w:after="0" w:line="240" w:lineRule="auto"/>
    </w:pPr>
    <w:rPr>
      <w:color w:val="404040"/>
    </w:rPr>
    <w:tblPr/>
    <w:tblStylePr w:type="firstRow">
      <w:rPr>
        <w:rFonts w:ascii="Arial" w:hAnsi="Arial"/>
        <w:color w:val="F2F2F2"/>
        <w:sz w:val="22"/>
      </w:rPr>
      <w:tblPr/>
      <w:tcPr>
        <w:shd w:val="clear" w:color="A43E03" w:themeColor="accent3" w:themeTint="FE" w:fill="A43E03" w:themeFill="accent3" w:themeFillTint="FE"/>
      </w:tcPr>
    </w:tblStylePr>
    <w:tblStylePr w:type="lastRow">
      <w:rPr>
        <w:rFonts w:ascii="Arial" w:hAnsi="Arial"/>
        <w:color w:val="F2F2F2"/>
        <w:sz w:val="22"/>
      </w:rPr>
      <w:tblPr/>
      <w:tcPr>
        <w:shd w:val="clear" w:color="A43E03" w:themeColor="accent3" w:themeTint="FE" w:fill="A43E03" w:themeFill="accent3" w:themeFillTint="FE"/>
      </w:tcPr>
    </w:tblStylePr>
    <w:tblStylePr w:type="firstCol">
      <w:rPr>
        <w:rFonts w:ascii="Arial" w:hAnsi="Arial"/>
        <w:color w:val="F2F2F2"/>
        <w:sz w:val="22"/>
      </w:rPr>
      <w:tblPr/>
      <w:tcPr>
        <w:shd w:val="clear" w:color="A43E03" w:themeColor="accent3" w:themeTint="FE" w:fill="A43E03" w:themeFill="accent3" w:themeFillTint="FE"/>
      </w:tcPr>
    </w:tblStylePr>
    <w:tblStylePr w:type="lastCol">
      <w:rPr>
        <w:rFonts w:ascii="Arial" w:hAnsi="Arial"/>
        <w:color w:val="F2F2F2"/>
        <w:sz w:val="22"/>
      </w:rPr>
      <w:tblPr/>
      <w:tcPr>
        <w:shd w:val="clear" w:color="A43E03" w:themeColor="accent3" w:themeTint="FE" w:fill="A43E03"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FDD3BA" w:themeColor="accent3" w:themeTint="34" w:fill="FDD3BA"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DD3BA" w:themeColor="accent3" w:themeTint="34" w:fill="FDD3BA" w:themeFill="accent3" w:themeFillTint="34"/>
      </w:tcPr>
    </w:tblStylePr>
    <w:tblStylePr w:type="neCell">
      <w:tblPr/>
    </w:tblStylePr>
    <w:tblStylePr w:type="nwCell">
      <w:tblPr/>
    </w:tblStylePr>
    <w:tblStylePr w:type="seCell">
      <w:tblPr/>
    </w:tblStylePr>
    <w:tblStylePr w:type="swCell">
      <w:tblPr/>
    </w:tblStylePr>
  </w:style>
  <w:style w:type="table" w:customStyle="1" w:styleId="152">
    <w:name w:val="Lined - Accent 4"/>
    <w:basedOn w:val="12"/>
    <w:qFormat/>
    <w:uiPriority w:val="99"/>
    <w:pPr>
      <w:spacing w:after="0" w:line="240" w:lineRule="auto"/>
    </w:pPr>
    <w:rPr>
      <w:color w:val="404040"/>
    </w:rPr>
    <w:tblPr/>
    <w:tblStylePr w:type="firstRow">
      <w:rPr>
        <w:rFonts w:ascii="Arial" w:hAnsi="Arial"/>
        <w:color w:val="F2F2F2"/>
        <w:sz w:val="22"/>
      </w:rPr>
      <w:tblPr/>
      <w:tcPr>
        <w:shd w:val="clear" w:color="E033FB" w:themeColor="accent4" w:themeTint="9A" w:fill="E033FB" w:themeFill="accent4" w:themeFillTint="9A"/>
      </w:tcPr>
    </w:tblStylePr>
    <w:tblStylePr w:type="lastRow">
      <w:rPr>
        <w:rFonts w:ascii="Arial" w:hAnsi="Arial"/>
        <w:color w:val="F2F2F2"/>
        <w:sz w:val="22"/>
      </w:rPr>
      <w:tblPr/>
      <w:tcPr>
        <w:shd w:val="clear" w:color="E033FB" w:themeColor="accent4" w:themeTint="9A" w:fill="E033FB" w:themeFill="accent4" w:themeFillTint="9A"/>
      </w:tcPr>
    </w:tblStylePr>
    <w:tblStylePr w:type="firstCol">
      <w:rPr>
        <w:rFonts w:ascii="Arial" w:hAnsi="Arial"/>
        <w:color w:val="F2F2F2"/>
        <w:sz w:val="22"/>
      </w:rPr>
      <w:tblPr/>
      <w:tcPr>
        <w:shd w:val="clear" w:color="E033FB" w:themeColor="accent4" w:themeTint="9A" w:fill="E033FB" w:themeFill="accent4" w:themeFillTint="9A"/>
      </w:tcPr>
    </w:tblStylePr>
    <w:tblStylePr w:type="lastCol">
      <w:rPr>
        <w:rFonts w:ascii="Arial" w:hAnsi="Arial"/>
        <w:color w:val="F2F2F2"/>
        <w:sz w:val="22"/>
      </w:rPr>
      <w:tblPr/>
      <w:tcPr>
        <w:shd w:val="clear" w:color="E033FB" w:themeColor="accent4" w:themeTint="9A" w:fill="E033FB"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F4BAFD" w:themeColor="accent4" w:themeTint="34" w:fill="F4BAFD"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4BAFD" w:themeColor="accent4" w:themeTint="34" w:fill="F4BAFD" w:themeFill="accent4" w:themeFillTint="34"/>
      </w:tcPr>
    </w:tblStylePr>
    <w:tblStylePr w:type="neCell">
      <w:tblPr/>
    </w:tblStylePr>
    <w:tblStylePr w:type="nwCell">
      <w:tblPr/>
    </w:tblStylePr>
    <w:tblStylePr w:type="seCell">
      <w:tblPr/>
    </w:tblStylePr>
    <w:tblStylePr w:type="swCell">
      <w:tblPr/>
    </w:tblStylePr>
  </w:style>
  <w:style w:type="table" w:customStyle="1" w:styleId="153">
    <w:name w:val="Lined - Accent 5"/>
    <w:basedOn w:val="12"/>
    <w:qFormat/>
    <w:uiPriority w:val="99"/>
    <w:pPr>
      <w:spacing w:after="0" w:line="240" w:lineRule="auto"/>
    </w:pPr>
    <w:rPr>
      <w:color w:val="404040"/>
    </w:rPr>
    <w:tblPr/>
    <w:tblStylePr w:type="firstRow">
      <w:rPr>
        <w:rFonts w:ascii="Arial" w:hAnsi="Arial"/>
        <w:color w:val="F2F2F2"/>
        <w:sz w:val="22"/>
      </w:rPr>
      <w:tblPr/>
      <w:tcPr>
        <w:shd w:val="clear" w:color="C99C00" w:themeColor="accent5" w:fill="C99C00" w:themeFill="accent5"/>
      </w:tcPr>
    </w:tblStylePr>
    <w:tblStylePr w:type="lastRow">
      <w:rPr>
        <w:rFonts w:ascii="Arial" w:hAnsi="Arial"/>
        <w:color w:val="F2F2F2"/>
        <w:sz w:val="22"/>
      </w:rPr>
      <w:tblPr/>
      <w:tcPr>
        <w:shd w:val="clear" w:color="C99C00" w:themeColor="accent5" w:fill="C99C00" w:themeFill="accent5"/>
      </w:tcPr>
    </w:tblStylePr>
    <w:tblStylePr w:type="firstCol">
      <w:rPr>
        <w:rFonts w:ascii="Arial" w:hAnsi="Arial"/>
        <w:color w:val="F2F2F2"/>
        <w:sz w:val="22"/>
      </w:rPr>
      <w:tblPr/>
      <w:tcPr>
        <w:shd w:val="clear" w:color="C99C00" w:themeColor="accent5" w:fill="C99C00" w:themeFill="accent5"/>
      </w:tcPr>
    </w:tblStylePr>
    <w:tblStylePr w:type="lastCol">
      <w:rPr>
        <w:rFonts w:ascii="Arial" w:hAnsi="Arial"/>
        <w:color w:val="F2F2F2"/>
        <w:sz w:val="22"/>
      </w:rPr>
      <w:tblPr/>
      <w:tcPr>
        <w:shd w:val="clear" w:color="C99C00" w:themeColor="accent5" w:fill="C99C00"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FFF0BF" w:themeColor="accent5" w:themeTint="34" w:fill="FFF0BF"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FF0BF" w:themeColor="accent5" w:themeTint="34" w:fill="FFF0BF" w:themeFill="accent5" w:themeFillTint="34"/>
      </w:tcPr>
    </w:tblStylePr>
    <w:tblStylePr w:type="neCell">
      <w:tblPr/>
    </w:tblStylePr>
    <w:tblStylePr w:type="nwCell">
      <w:tblPr/>
    </w:tblStylePr>
    <w:tblStylePr w:type="seCell">
      <w:tblPr/>
    </w:tblStylePr>
    <w:tblStylePr w:type="swCell">
      <w:tblPr/>
    </w:tblStylePr>
  </w:style>
  <w:style w:type="table" w:customStyle="1" w:styleId="154">
    <w:name w:val="Lined - Accent 6"/>
    <w:basedOn w:val="12"/>
    <w:qFormat/>
    <w:uiPriority w:val="99"/>
    <w:pPr>
      <w:spacing w:after="0" w:line="240" w:lineRule="auto"/>
    </w:pPr>
    <w:rPr>
      <w:color w:val="404040"/>
    </w:rPr>
    <w:tblPr/>
    <w:tblStylePr w:type="firstRow">
      <w:rPr>
        <w:rFonts w:ascii="Arial" w:hAnsi="Arial"/>
        <w:color w:val="F2F2F2"/>
        <w:sz w:val="22"/>
      </w:rPr>
      <w:tblPr/>
      <w:tcPr>
        <w:shd w:val="clear" w:color="C9211E" w:themeColor="accent6" w:fill="C9211E" w:themeFill="accent6"/>
      </w:tcPr>
    </w:tblStylePr>
    <w:tblStylePr w:type="lastRow">
      <w:rPr>
        <w:rFonts w:ascii="Arial" w:hAnsi="Arial"/>
        <w:color w:val="F2F2F2"/>
        <w:sz w:val="22"/>
      </w:rPr>
      <w:tblPr/>
      <w:tcPr>
        <w:shd w:val="clear" w:color="C9211E" w:themeColor="accent6" w:fill="C9211E" w:themeFill="accent6"/>
      </w:tcPr>
    </w:tblStylePr>
    <w:tblStylePr w:type="firstCol">
      <w:rPr>
        <w:rFonts w:ascii="Arial" w:hAnsi="Arial"/>
        <w:color w:val="F2F2F2"/>
        <w:sz w:val="22"/>
      </w:rPr>
      <w:tblPr/>
      <w:tcPr>
        <w:shd w:val="clear" w:color="C9211E" w:themeColor="accent6" w:fill="C9211E" w:themeFill="accent6"/>
      </w:tcPr>
    </w:tblStylePr>
    <w:tblStylePr w:type="lastCol">
      <w:rPr>
        <w:rFonts w:ascii="Arial" w:hAnsi="Arial"/>
        <w:color w:val="F2F2F2"/>
        <w:sz w:val="22"/>
      </w:rPr>
      <w:tblPr/>
      <w:tcPr>
        <w:shd w:val="clear" w:color="C9211E" w:themeColor="accent6" w:fill="C9211E"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F7CECD" w:themeColor="accent6" w:themeTint="34" w:fill="F7CECD"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7CECD" w:themeColor="accent6" w:themeTint="34" w:fill="F7CECD" w:themeFill="accent6" w:themeFillTint="34"/>
      </w:tcPr>
    </w:tblStylePr>
    <w:tblStylePr w:type="neCell">
      <w:tblPr/>
    </w:tblStylePr>
    <w:tblStylePr w:type="nwCell">
      <w:tblPr/>
    </w:tblStylePr>
    <w:tblStylePr w:type="seCell">
      <w:tblPr/>
    </w:tblStylePr>
    <w:tblStylePr w:type="swCell">
      <w:tblPr/>
    </w:tblStylePr>
  </w:style>
  <w:style w:type="table" w:customStyle="1" w:styleId="155">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blPr/>
      <w:tcPr>
        <w:shd w:val="clear" w:color="7E7E7E" w:themeColor="text1" w:themeTint="80" w:fill="7E7E7E" w:themeFill="text1" w:themeFillTint="80"/>
      </w:tcPr>
    </w:tblStylePr>
    <w:tblStylePr w:type="lastRow">
      <w:rPr>
        <w:rFonts w:ascii="Arial" w:hAnsi="Arial"/>
        <w:color w:val="F2F2F2"/>
        <w:sz w:val="22"/>
      </w:rPr>
      <w:tblPr/>
      <w:tcPr>
        <w:shd w:val="clear" w:color="7E7E7E" w:themeColor="text1" w:themeTint="80" w:fill="7E7E7E" w:themeFill="text1" w:themeFillTint="80"/>
      </w:tcPr>
    </w:tblStylePr>
    <w:tblStylePr w:type="firstCol">
      <w:rPr>
        <w:rFonts w:ascii="Arial" w:hAnsi="Arial"/>
        <w:color w:val="F2F2F2"/>
        <w:sz w:val="22"/>
      </w:rPr>
      <w:tblPr/>
      <w:tcPr>
        <w:shd w:val="clear" w:color="7E7E7E" w:themeColor="text1" w:themeTint="80" w:fill="7E7E7E" w:themeFill="text1" w:themeFillTint="80"/>
      </w:tcPr>
    </w:tblStylePr>
    <w:tblStylePr w:type="lastCol">
      <w:rPr>
        <w:rFonts w:ascii="Arial" w:hAnsi="Arial"/>
        <w:color w:val="F2F2F2"/>
        <w:sz w:val="22"/>
      </w:rPr>
      <w:tblPr/>
      <w:tcPr>
        <w:shd w:val="clear" w:color="7E7E7E" w:themeColor="text1" w:themeTint="80" w:fill="7E7E7E" w:themeFill="text1" w:themeFillTint="80"/>
      </w:tcPr>
    </w:tblStylePr>
    <w:tblStylePr w:type="band1Vert">
      <w:rPr>
        <w:rFonts w:ascii="Arial" w:hAnsi="Arial"/>
        <w:color w:val="404040"/>
        <w:sz w:val="22"/>
      </w:rPr>
      <w:tblPr/>
    </w:tblStylePr>
    <w:tblStylePr w:type="band2Vert">
      <w:rPr>
        <w:rFonts w:ascii="Arial" w:hAnsi="Arial"/>
        <w:color w:val="404040"/>
        <w:sz w:val="22"/>
      </w:rPr>
      <w:tblPr/>
      <w:tcPr>
        <w:shd w:val="clear" w:color="F1F1F1" w:themeColor="text1" w:themeTint="0D" w:fill="F1F1F1" w:themeFill="text1" w:themeFillTint="0D"/>
      </w:tcPr>
    </w:tblStylePr>
    <w:tblStylePr w:type="band1Horz">
      <w:rPr>
        <w:rFonts w:ascii="Arial" w:hAnsi="Arial"/>
        <w:color w:val="404040"/>
        <w:sz w:val="22"/>
      </w:rPr>
      <w:tblPr/>
    </w:tblStylePr>
    <w:tblStylePr w:type="band2Horz">
      <w:rPr>
        <w:rFonts w:ascii="Arial" w:hAnsi="Arial"/>
        <w:color w:val="404040"/>
        <w:sz w:val="22"/>
      </w:rPr>
      <w:tblPr/>
      <w:tcPr>
        <w:shd w:val="clear" w:color="F1F1F1" w:themeColor="text1" w:themeTint="0D" w:fill="F1F1F1" w:themeFill="text1" w:themeFillTint="0D"/>
      </w:tcPr>
    </w:tblStylePr>
    <w:tblStylePr w:type="neCell">
      <w:tblPr/>
    </w:tblStylePr>
    <w:tblStylePr w:type="nwCell">
      <w:tblPr/>
    </w:tblStylePr>
    <w:tblStylePr w:type="seCell">
      <w:tblPr/>
    </w:tblStylePr>
    <w:tblStylePr w:type="swCell">
      <w:tblPr/>
    </w:tblStylePr>
  </w:style>
  <w:style w:type="table" w:customStyle="1" w:styleId="156">
    <w:name w:val="Bordered &amp; Lined - Accent 1"/>
    <w:basedOn w:val="12"/>
    <w:qFormat/>
    <w:uiPriority w:val="99"/>
    <w:pPr>
      <w:spacing w:after="0" w:line="240" w:lineRule="auto"/>
    </w:pPr>
    <w:rPr>
      <w:color w:val="404040"/>
    </w:rPr>
    <w:tblPr>
      <w:tblBorders>
        <w:top w:val="single" w:color="0E5F01" w:themeColor="accent1" w:themeShade="95" w:sz="4" w:space="0"/>
        <w:left w:val="single" w:color="0E5F01" w:themeColor="accent1" w:themeShade="95" w:sz="4" w:space="0"/>
        <w:bottom w:val="single" w:color="0E5F01" w:themeColor="accent1" w:themeShade="95" w:sz="4" w:space="0"/>
        <w:right w:val="single" w:color="0E5F01" w:themeColor="accent1" w:themeShade="95" w:sz="4" w:space="0"/>
        <w:insideH w:val="single" w:color="0E5F01" w:themeColor="accent1" w:themeShade="95" w:sz="4" w:space="0"/>
        <w:insideV w:val="single" w:color="0E5F01" w:themeColor="accent1" w:themeShade="95" w:sz="4" w:space="0"/>
      </w:tblBorders>
    </w:tblPr>
    <w:tblStylePr w:type="firstRow">
      <w:rPr>
        <w:rFonts w:ascii="Arial" w:hAnsi="Arial"/>
        <w:color w:val="F2F2F2"/>
        <w:sz w:val="22"/>
      </w:rPr>
      <w:tblPr/>
      <w:tcPr>
        <w:shd w:val="clear" w:color="1CBE03" w:themeColor="accent1" w:themeTint="EA" w:fill="1CBE03" w:themeFill="accent1" w:themeFillTint="EA"/>
      </w:tcPr>
    </w:tblStylePr>
    <w:tblStylePr w:type="lastRow">
      <w:rPr>
        <w:rFonts w:ascii="Arial" w:hAnsi="Arial"/>
        <w:color w:val="F2F2F2"/>
        <w:sz w:val="22"/>
      </w:rPr>
      <w:tblPr/>
      <w:tcPr>
        <w:shd w:val="clear" w:color="1CBE03" w:themeColor="accent1" w:themeTint="EA" w:fill="1CBE03" w:themeFill="accent1" w:themeFillTint="EA"/>
      </w:tcPr>
    </w:tblStylePr>
    <w:tblStylePr w:type="firstCol">
      <w:rPr>
        <w:rFonts w:ascii="Arial" w:hAnsi="Arial"/>
        <w:color w:val="F2F2F2"/>
        <w:sz w:val="22"/>
      </w:rPr>
      <w:tblPr/>
      <w:tcPr>
        <w:shd w:val="clear" w:color="1CBE03" w:themeColor="accent1" w:themeTint="EA" w:fill="1CBE03" w:themeFill="accent1" w:themeFillTint="EA"/>
      </w:tcPr>
    </w:tblStylePr>
    <w:tblStylePr w:type="lastCol">
      <w:rPr>
        <w:rFonts w:ascii="Arial" w:hAnsi="Arial"/>
        <w:color w:val="F2F2F2"/>
        <w:sz w:val="22"/>
      </w:rPr>
      <w:tblPr/>
      <w:tcPr>
        <w:shd w:val="clear" w:color="1CBE03" w:themeColor="accent1" w:themeTint="EA" w:fill="1CBE03" w:themeFill="accent1" w:themeFillTint="EA"/>
      </w:tcPr>
    </w:tblStylePr>
    <w:tblStylePr w:type="band1Vert">
      <w:rPr>
        <w:rFonts w:ascii="Arial" w:hAnsi="Arial"/>
        <w:color w:val="404040"/>
        <w:sz w:val="22"/>
      </w:rPr>
      <w:tblPr/>
    </w:tblStylePr>
    <w:tblStylePr w:type="band2Vert">
      <w:rPr>
        <w:rFonts w:ascii="Arial" w:hAnsi="Arial"/>
        <w:color w:val="404040"/>
        <w:sz w:val="22"/>
      </w:rPr>
      <w:tblPr/>
      <w:tcPr>
        <w:shd w:val="clear" w:color="A2FD95" w:themeColor="accent1" w:themeTint="50" w:fill="A2FD95" w:themeFill="accent1" w:themeFillTint="50"/>
      </w:tcPr>
    </w:tblStylePr>
    <w:tblStylePr w:type="band1Horz">
      <w:rPr>
        <w:rFonts w:ascii="Arial" w:hAnsi="Arial"/>
        <w:color w:val="404040"/>
        <w:sz w:val="22"/>
      </w:rPr>
      <w:tblPr/>
    </w:tblStylePr>
    <w:tblStylePr w:type="band2Horz">
      <w:rPr>
        <w:rFonts w:ascii="Arial" w:hAnsi="Arial"/>
        <w:color w:val="404040"/>
        <w:sz w:val="22"/>
      </w:rPr>
      <w:tblPr/>
      <w:tcPr>
        <w:shd w:val="clear" w:color="A2FD95" w:themeColor="accent1" w:themeTint="50" w:fill="A2FD95" w:themeFill="accent1" w:themeFillTint="50"/>
      </w:tcPr>
    </w:tblStylePr>
    <w:tblStylePr w:type="neCell">
      <w:tblPr/>
    </w:tblStylePr>
    <w:tblStylePr w:type="nwCell">
      <w:tblPr/>
    </w:tblStylePr>
    <w:tblStylePr w:type="seCell">
      <w:tblPr/>
    </w:tblStylePr>
    <w:tblStylePr w:type="swCell">
      <w:tblPr/>
    </w:tblStylePr>
  </w:style>
  <w:style w:type="table" w:customStyle="1" w:styleId="157">
    <w:name w:val="Bordered &amp; Lined - Accent 2"/>
    <w:basedOn w:val="12"/>
    <w:qFormat/>
    <w:uiPriority w:val="99"/>
    <w:pPr>
      <w:spacing w:after="0" w:line="240" w:lineRule="auto"/>
    </w:pPr>
    <w:rPr>
      <w:color w:val="404040"/>
    </w:rPr>
    <w:tblPr>
      <w:tblBorders>
        <w:top w:val="single" w:color="013D5F" w:themeColor="accent2" w:themeShade="95" w:sz="4" w:space="0"/>
        <w:left w:val="single" w:color="013D5F" w:themeColor="accent2" w:themeShade="95" w:sz="4" w:space="0"/>
        <w:bottom w:val="single" w:color="013D5F" w:themeColor="accent2" w:themeShade="95" w:sz="4" w:space="0"/>
        <w:right w:val="single" w:color="013D5F" w:themeColor="accent2" w:themeShade="95" w:sz="4" w:space="0"/>
        <w:insideH w:val="single" w:color="013D5F" w:themeColor="accent2" w:themeShade="95" w:sz="4" w:space="0"/>
        <w:insideV w:val="single" w:color="013D5F" w:themeColor="accent2" w:themeShade="95" w:sz="4" w:space="0"/>
      </w:tblBorders>
    </w:tblPr>
    <w:tblStylePr w:type="firstRow">
      <w:rPr>
        <w:rFonts w:ascii="Arial" w:hAnsi="Arial"/>
        <w:color w:val="F2F2F2"/>
        <w:sz w:val="22"/>
      </w:rPr>
      <w:tblPr/>
      <w:tcPr>
        <w:shd w:val="clear" w:color="36B4FB" w:themeColor="accent2" w:themeTint="97" w:fill="36B4FB" w:themeFill="accent2" w:themeFillTint="97"/>
      </w:tcPr>
    </w:tblStylePr>
    <w:tblStylePr w:type="lastRow">
      <w:rPr>
        <w:rFonts w:ascii="Arial" w:hAnsi="Arial"/>
        <w:color w:val="F2F2F2"/>
        <w:sz w:val="22"/>
      </w:rPr>
      <w:tblPr/>
      <w:tcPr>
        <w:shd w:val="clear" w:color="36B4FB" w:themeColor="accent2" w:themeTint="97" w:fill="36B4FB" w:themeFill="accent2" w:themeFillTint="97"/>
      </w:tcPr>
    </w:tblStylePr>
    <w:tblStylePr w:type="firstCol">
      <w:rPr>
        <w:rFonts w:ascii="Arial" w:hAnsi="Arial"/>
        <w:color w:val="F2F2F2"/>
        <w:sz w:val="22"/>
      </w:rPr>
      <w:tblPr/>
      <w:tcPr>
        <w:shd w:val="clear" w:color="36B4FB" w:themeColor="accent2" w:themeTint="97" w:fill="36B4FB" w:themeFill="accent2" w:themeFillTint="97"/>
      </w:tcPr>
    </w:tblStylePr>
    <w:tblStylePr w:type="lastCol">
      <w:rPr>
        <w:rFonts w:ascii="Arial" w:hAnsi="Arial"/>
        <w:color w:val="F2F2F2"/>
        <w:sz w:val="22"/>
      </w:rPr>
      <w:tblPr/>
      <w:tcPr>
        <w:shd w:val="clear" w:color="36B4FB" w:themeColor="accent2" w:themeTint="97" w:fill="36B4FB" w:themeFill="accent2" w:themeFillTint="97"/>
      </w:tcPr>
    </w:tblStylePr>
    <w:tblStylePr w:type="band1Vert">
      <w:rPr>
        <w:rFonts w:ascii="Arial" w:hAnsi="Arial"/>
        <w:color w:val="404040"/>
        <w:sz w:val="22"/>
      </w:rPr>
      <w:tblPr/>
    </w:tblStylePr>
    <w:tblStylePr w:type="band2Vert">
      <w:rPr>
        <w:rFonts w:ascii="Arial" w:hAnsi="Arial"/>
        <w:color w:val="404040"/>
        <w:sz w:val="22"/>
      </w:rPr>
      <w:tblPr/>
      <w:tcPr>
        <w:shd w:val="clear" w:color="BCE6FD" w:themeColor="accent2" w:themeTint="32" w:fill="BCE6FD" w:themeFill="accent2" w:themeFillTint="32"/>
      </w:tcPr>
    </w:tblStylePr>
    <w:tblStylePr w:type="band1Horz">
      <w:rPr>
        <w:rFonts w:ascii="Arial" w:hAnsi="Arial"/>
        <w:color w:val="404040"/>
        <w:sz w:val="22"/>
      </w:rPr>
      <w:tblPr/>
    </w:tblStylePr>
    <w:tblStylePr w:type="band2Horz">
      <w:rPr>
        <w:rFonts w:ascii="Arial" w:hAnsi="Arial"/>
        <w:color w:val="404040"/>
        <w:sz w:val="22"/>
      </w:rPr>
      <w:tblPr/>
      <w:tcPr>
        <w:shd w:val="clear" w:color="BCE6FD" w:themeColor="accent2" w:themeTint="32" w:fill="BCE6FD" w:themeFill="accent2" w:themeFillTint="32"/>
      </w:tcPr>
    </w:tblStylePr>
    <w:tblStylePr w:type="neCell">
      <w:tblPr/>
    </w:tblStylePr>
    <w:tblStylePr w:type="nwCell">
      <w:tblPr/>
    </w:tblStylePr>
    <w:tblStylePr w:type="seCell">
      <w:tblPr/>
    </w:tblStylePr>
    <w:tblStylePr w:type="swCell">
      <w:tblPr/>
    </w:tblStylePr>
  </w:style>
  <w:style w:type="table" w:customStyle="1" w:styleId="158">
    <w:name w:val="Bordered &amp; Lined - Accent 3"/>
    <w:basedOn w:val="12"/>
    <w:qFormat/>
    <w:uiPriority w:val="99"/>
    <w:pPr>
      <w:spacing w:after="0" w:line="240" w:lineRule="auto"/>
    </w:pPr>
    <w:rPr>
      <w:color w:val="404040"/>
    </w:rPr>
    <w:tblPr>
      <w:tblBorders>
        <w:top w:val="single" w:color="5F2401" w:themeColor="accent3" w:themeShade="95" w:sz="4" w:space="0"/>
        <w:left w:val="single" w:color="5F2401" w:themeColor="accent3" w:themeShade="95" w:sz="4" w:space="0"/>
        <w:bottom w:val="single" w:color="5F2401" w:themeColor="accent3" w:themeShade="95" w:sz="4" w:space="0"/>
        <w:right w:val="single" w:color="5F2401" w:themeColor="accent3" w:themeShade="95" w:sz="4" w:space="0"/>
        <w:insideH w:val="single" w:color="5F2401" w:themeColor="accent3" w:themeShade="95" w:sz="4" w:space="0"/>
        <w:insideV w:val="single" w:color="5F2401" w:themeColor="accent3" w:themeShade="95" w:sz="4" w:space="0"/>
      </w:tblBorders>
    </w:tblPr>
    <w:tblStylePr w:type="firstRow">
      <w:rPr>
        <w:rFonts w:ascii="Arial" w:hAnsi="Arial"/>
        <w:color w:val="F2F2F2"/>
        <w:sz w:val="22"/>
      </w:rPr>
      <w:tblPr/>
      <w:tcPr>
        <w:shd w:val="clear" w:color="A43E03" w:themeColor="accent3" w:themeTint="FE" w:fill="A43E03" w:themeFill="accent3" w:themeFillTint="FE"/>
      </w:tcPr>
    </w:tblStylePr>
    <w:tblStylePr w:type="lastRow">
      <w:rPr>
        <w:rFonts w:ascii="Arial" w:hAnsi="Arial"/>
        <w:color w:val="F2F2F2"/>
        <w:sz w:val="22"/>
      </w:rPr>
      <w:tblPr/>
      <w:tcPr>
        <w:shd w:val="clear" w:color="A43E03" w:themeColor="accent3" w:themeTint="FE" w:fill="A43E03" w:themeFill="accent3" w:themeFillTint="FE"/>
      </w:tcPr>
    </w:tblStylePr>
    <w:tblStylePr w:type="firstCol">
      <w:rPr>
        <w:rFonts w:ascii="Arial" w:hAnsi="Arial"/>
        <w:color w:val="F2F2F2"/>
        <w:sz w:val="22"/>
      </w:rPr>
      <w:tblPr/>
      <w:tcPr>
        <w:shd w:val="clear" w:color="A43E03" w:themeColor="accent3" w:themeTint="FE" w:fill="A43E03" w:themeFill="accent3" w:themeFillTint="FE"/>
      </w:tcPr>
    </w:tblStylePr>
    <w:tblStylePr w:type="lastCol">
      <w:rPr>
        <w:rFonts w:ascii="Arial" w:hAnsi="Arial"/>
        <w:color w:val="F2F2F2"/>
        <w:sz w:val="22"/>
      </w:rPr>
      <w:tblPr/>
      <w:tcPr>
        <w:shd w:val="clear" w:color="A43E03" w:themeColor="accent3" w:themeTint="FE" w:fill="A43E03" w:themeFill="accent3" w:themeFillTint="FE"/>
      </w:tcPr>
    </w:tblStylePr>
    <w:tblStylePr w:type="band1Vert">
      <w:rPr>
        <w:rFonts w:ascii="Arial" w:hAnsi="Arial"/>
        <w:color w:val="404040"/>
        <w:sz w:val="22"/>
      </w:rPr>
      <w:tblPr/>
    </w:tblStylePr>
    <w:tblStylePr w:type="band2Vert">
      <w:rPr>
        <w:rFonts w:ascii="Arial" w:hAnsi="Arial"/>
        <w:color w:val="404040"/>
        <w:sz w:val="22"/>
      </w:rPr>
      <w:tblPr/>
      <w:tcPr>
        <w:shd w:val="clear" w:color="FDD3BA" w:themeColor="accent3" w:themeTint="34" w:fill="FDD3BA" w:themeFill="accent3"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DD3BA" w:themeColor="accent3" w:themeTint="34" w:fill="FDD3BA" w:themeFill="accent3" w:themeFillTint="34"/>
      </w:tcPr>
    </w:tblStylePr>
    <w:tblStylePr w:type="neCell">
      <w:tblPr/>
    </w:tblStylePr>
    <w:tblStylePr w:type="nwCell">
      <w:tblPr/>
    </w:tblStylePr>
    <w:tblStylePr w:type="seCell">
      <w:tblPr/>
    </w:tblStylePr>
    <w:tblStylePr w:type="swCell">
      <w:tblPr/>
    </w:tblStylePr>
  </w:style>
  <w:style w:type="table" w:customStyle="1" w:styleId="159">
    <w:name w:val="Bordered &amp; Lined - Accent 4"/>
    <w:basedOn w:val="12"/>
    <w:qFormat/>
    <w:uiPriority w:val="99"/>
    <w:pPr>
      <w:spacing w:after="0" w:line="240" w:lineRule="auto"/>
    </w:pPr>
    <w:rPr>
      <w:color w:val="404040"/>
    </w:rPr>
    <w:tblPr>
      <w:tblBorders>
        <w:top w:val="single" w:color="52015F" w:themeColor="accent4" w:themeShade="95" w:sz="4" w:space="0"/>
        <w:left w:val="single" w:color="52015F" w:themeColor="accent4" w:themeShade="95" w:sz="4" w:space="0"/>
        <w:bottom w:val="single" w:color="52015F" w:themeColor="accent4" w:themeShade="95" w:sz="4" w:space="0"/>
        <w:right w:val="single" w:color="52015F" w:themeColor="accent4" w:themeShade="95" w:sz="4" w:space="0"/>
        <w:insideH w:val="single" w:color="52015F" w:themeColor="accent4" w:themeShade="95" w:sz="4" w:space="0"/>
        <w:insideV w:val="single" w:color="52015F" w:themeColor="accent4" w:themeShade="95" w:sz="4" w:space="0"/>
      </w:tblBorders>
    </w:tblPr>
    <w:tblStylePr w:type="firstRow">
      <w:rPr>
        <w:rFonts w:ascii="Arial" w:hAnsi="Arial"/>
        <w:color w:val="F2F2F2"/>
        <w:sz w:val="22"/>
      </w:rPr>
      <w:tblPr/>
      <w:tcPr>
        <w:shd w:val="clear" w:color="E033FB" w:themeColor="accent4" w:themeTint="9A" w:fill="E033FB" w:themeFill="accent4" w:themeFillTint="9A"/>
      </w:tcPr>
    </w:tblStylePr>
    <w:tblStylePr w:type="lastRow">
      <w:rPr>
        <w:rFonts w:ascii="Arial" w:hAnsi="Arial"/>
        <w:color w:val="F2F2F2"/>
        <w:sz w:val="22"/>
      </w:rPr>
      <w:tblPr/>
      <w:tcPr>
        <w:shd w:val="clear" w:color="E033FB" w:themeColor="accent4" w:themeTint="9A" w:fill="E033FB" w:themeFill="accent4" w:themeFillTint="9A"/>
      </w:tcPr>
    </w:tblStylePr>
    <w:tblStylePr w:type="firstCol">
      <w:rPr>
        <w:rFonts w:ascii="Arial" w:hAnsi="Arial"/>
        <w:color w:val="F2F2F2"/>
        <w:sz w:val="22"/>
      </w:rPr>
      <w:tblPr/>
      <w:tcPr>
        <w:shd w:val="clear" w:color="E033FB" w:themeColor="accent4" w:themeTint="9A" w:fill="E033FB" w:themeFill="accent4" w:themeFillTint="9A"/>
      </w:tcPr>
    </w:tblStylePr>
    <w:tblStylePr w:type="lastCol">
      <w:rPr>
        <w:rFonts w:ascii="Arial" w:hAnsi="Arial"/>
        <w:color w:val="F2F2F2"/>
        <w:sz w:val="22"/>
      </w:rPr>
      <w:tblPr/>
      <w:tcPr>
        <w:shd w:val="clear" w:color="E033FB" w:themeColor="accent4" w:themeTint="9A" w:fill="E033FB" w:themeFill="accent4" w:themeFillTint="9A"/>
      </w:tcPr>
    </w:tblStylePr>
    <w:tblStylePr w:type="band1Vert">
      <w:rPr>
        <w:rFonts w:ascii="Arial" w:hAnsi="Arial"/>
        <w:color w:val="404040"/>
        <w:sz w:val="22"/>
      </w:rPr>
      <w:tblPr/>
    </w:tblStylePr>
    <w:tblStylePr w:type="band2Vert">
      <w:rPr>
        <w:rFonts w:ascii="Arial" w:hAnsi="Arial"/>
        <w:color w:val="404040"/>
        <w:sz w:val="22"/>
      </w:rPr>
      <w:tblPr/>
      <w:tcPr>
        <w:shd w:val="clear" w:color="F4BAFD" w:themeColor="accent4" w:themeTint="34" w:fill="F4BAFD" w:themeFill="accent4"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4BAFD" w:themeColor="accent4" w:themeTint="34" w:fill="F4BAFD" w:themeFill="accent4" w:themeFillTint="34"/>
      </w:tcPr>
    </w:tblStylePr>
    <w:tblStylePr w:type="neCell">
      <w:tblPr/>
    </w:tblStylePr>
    <w:tblStylePr w:type="nwCell">
      <w:tblPr/>
    </w:tblStylePr>
    <w:tblStylePr w:type="seCell">
      <w:tblPr/>
    </w:tblStylePr>
    <w:tblStylePr w:type="swCell">
      <w:tblPr/>
    </w:tblStylePr>
  </w:style>
  <w:style w:type="table" w:customStyle="1" w:styleId="160">
    <w:name w:val="Bordered &amp; Lined - Accent 5"/>
    <w:basedOn w:val="12"/>
    <w:qFormat/>
    <w:uiPriority w:val="99"/>
    <w:pPr>
      <w:spacing w:after="0" w:line="240" w:lineRule="auto"/>
    </w:pPr>
    <w:rPr>
      <w:color w:val="404040"/>
    </w:rPr>
    <w:tblPr>
      <w:tblBorders>
        <w:top w:val="single" w:color="755B00" w:themeColor="accent5" w:themeShade="95" w:sz="4" w:space="0"/>
        <w:left w:val="single" w:color="755B00" w:themeColor="accent5" w:themeShade="95" w:sz="4" w:space="0"/>
        <w:bottom w:val="single" w:color="755B00" w:themeColor="accent5" w:themeShade="95" w:sz="4" w:space="0"/>
        <w:right w:val="single" w:color="755B00" w:themeColor="accent5" w:themeShade="95" w:sz="4" w:space="0"/>
        <w:insideH w:val="single" w:color="755B00" w:themeColor="accent5" w:themeShade="95" w:sz="4" w:space="0"/>
        <w:insideV w:val="single" w:color="755B00" w:themeColor="accent5" w:themeShade="95" w:sz="4" w:space="0"/>
      </w:tblBorders>
    </w:tblPr>
    <w:tblStylePr w:type="firstRow">
      <w:rPr>
        <w:rFonts w:ascii="Arial" w:hAnsi="Arial"/>
        <w:color w:val="F2F2F2"/>
        <w:sz w:val="22"/>
      </w:rPr>
      <w:tblPr/>
      <w:tcPr>
        <w:shd w:val="clear" w:color="C99C00" w:themeColor="accent5" w:fill="C99C00" w:themeFill="accent5"/>
      </w:tcPr>
    </w:tblStylePr>
    <w:tblStylePr w:type="lastRow">
      <w:rPr>
        <w:rFonts w:ascii="Arial" w:hAnsi="Arial"/>
        <w:color w:val="F2F2F2"/>
        <w:sz w:val="22"/>
      </w:rPr>
      <w:tblPr/>
      <w:tcPr>
        <w:shd w:val="clear" w:color="C99C00" w:themeColor="accent5" w:fill="C99C00" w:themeFill="accent5"/>
      </w:tcPr>
    </w:tblStylePr>
    <w:tblStylePr w:type="firstCol">
      <w:rPr>
        <w:rFonts w:ascii="Arial" w:hAnsi="Arial"/>
        <w:color w:val="F2F2F2"/>
        <w:sz w:val="22"/>
      </w:rPr>
      <w:tblPr/>
      <w:tcPr>
        <w:shd w:val="clear" w:color="C99C00" w:themeColor="accent5" w:fill="C99C00" w:themeFill="accent5"/>
      </w:tcPr>
    </w:tblStylePr>
    <w:tblStylePr w:type="lastCol">
      <w:rPr>
        <w:rFonts w:ascii="Arial" w:hAnsi="Arial"/>
        <w:color w:val="F2F2F2"/>
        <w:sz w:val="22"/>
      </w:rPr>
      <w:tblPr/>
      <w:tcPr>
        <w:shd w:val="clear" w:color="C99C00" w:themeColor="accent5" w:fill="C99C00" w:themeFill="accent5"/>
      </w:tcPr>
    </w:tblStylePr>
    <w:tblStylePr w:type="band1Vert">
      <w:rPr>
        <w:rFonts w:ascii="Arial" w:hAnsi="Arial"/>
        <w:color w:val="404040"/>
        <w:sz w:val="22"/>
      </w:rPr>
      <w:tblPr/>
    </w:tblStylePr>
    <w:tblStylePr w:type="band2Vert">
      <w:rPr>
        <w:rFonts w:ascii="Arial" w:hAnsi="Arial"/>
        <w:color w:val="404040"/>
        <w:sz w:val="22"/>
      </w:rPr>
      <w:tblPr/>
      <w:tcPr>
        <w:shd w:val="clear" w:color="FFF0BF" w:themeColor="accent5" w:themeTint="34" w:fill="FFF0BF" w:themeFill="accent5"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FF0BF" w:themeColor="accent5" w:themeTint="34" w:fill="FFF0BF" w:themeFill="accent5" w:themeFillTint="34"/>
      </w:tcPr>
    </w:tblStylePr>
    <w:tblStylePr w:type="neCell">
      <w:tblPr/>
    </w:tblStylePr>
    <w:tblStylePr w:type="nwCell">
      <w:tblPr/>
    </w:tblStylePr>
    <w:tblStylePr w:type="seCell">
      <w:tblPr/>
    </w:tblStylePr>
    <w:tblStylePr w:type="swCell">
      <w:tblPr/>
    </w:tblStylePr>
  </w:style>
  <w:style w:type="table" w:customStyle="1" w:styleId="161">
    <w:name w:val="Bordered &amp; Lined - Accent 6"/>
    <w:basedOn w:val="12"/>
    <w:qFormat/>
    <w:uiPriority w:val="99"/>
    <w:pPr>
      <w:spacing w:after="0" w:line="240" w:lineRule="auto"/>
    </w:pPr>
    <w:rPr>
      <w:color w:val="404040"/>
    </w:rPr>
    <w:tblPr>
      <w:tblBorders>
        <w:top w:val="single" w:color="751311" w:themeColor="accent6" w:themeShade="95" w:sz="4" w:space="0"/>
        <w:left w:val="single" w:color="751311" w:themeColor="accent6" w:themeShade="95" w:sz="4" w:space="0"/>
        <w:bottom w:val="single" w:color="751311" w:themeColor="accent6" w:themeShade="95" w:sz="4" w:space="0"/>
        <w:right w:val="single" w:color="751311" w:themeColor="accent6" w:themeShade="95" w:sz="4" w:space="0"/>
        <w:insideH w:val="single" w:color="751311" w:themeColor="accent6" w:themeShade="95" w:sz="4" w:space="0"/>
        <w:insideV w:val="single" w:color="751311" w:themeColor="accent6" w:themeShade="95" w:sz="4" w:space="0"/>
      </w:tblBorders>
    </w:tblPr>
    <w:tblStylePr w:type="firstRow">
      <w:rPr>
        <w:rFonts w:ascii="Arial" w:hAnsi="Arial"/>
        <w:color w:val="F2F2F2"/>
        <w:sz w:val="22"/>
      </w:rPr>
      <w:tblPr/>
      <w:tcPr>
        <w:shd w:val="clear" w:color="C9211E" w:themeColor="accent6" w:fill="C9211E" w:themeFill="accent6"/>
      </w:tcPr>
    </w:tblStylePr>
    <w:tblStylePr w:type="lastRow">
      <w:rPr>
        <w:rFonts w:ascii="Arial" w:hAnsi="Arial"/>
        <w:color w:val="F2F2F2"/>
        <w:sz w:val="22"/>
      </w:rPr>
      <w:tblPr/>
      <w:tcPr>
        <w:shd w:val="clear" w:color="C9211E" w:themeColor="accent6" w:fill="C9211E" w:themeFill="accent6"/>
      </w:tcPr>
    </w:tblStylePr>
    <w:tblStylePr w:type="firstCol">
      <w:rPr>
        <w:rFonts w:ascii="Arial" w:hAnsi="Arial"/>
        <w:color w:val="F2F2F2"/>
        <w:sz w:val="22"/>
      </w:rPr>
      <w:tblPr/>
      <w:tcPr>
        <w:shd w:val="clear" w:color="C9211E" w:themeColor="accent6" w:fill="C9211E" w:themeFill="accent6"/>
      </w:tcPr>
    </w:tblStylePr>
    <w:tblStylePr w:type="lastCol">
      <w:rPr>
        <w:rFonts w:ascii="Arial" w:hAnsi="Arial"/>
        <w:color w:val="F2F2F2"/>
        <w:sz w:val="22"/>
      </w:rPr>
      <w:tblPr/>
      <w:tcPr>
        <w:shd w:val="clear" w:color="C9211E" w:themeColor="accent6" w:fill="C9211E" w:themeFill="accent6"/>
      </w:tcPr>
    </w:tblStylePr>
    <w:tblStylePr w:type="band1Vert">
      <w:rPr>
        <w:rFonts w:ascii="Arial" w:hAnsi="Arial"/>
        <w:color w:val="404040"/>
        <w:sz w:val="22"/>
      </w:rPr>
      <w:tblPr/>
    </w:tblStylePr>
    <w:tblStylePr w:type="band2Vert">
      <w:rPr>
        <w:rFonts w:ascii="Arial" w:hAnsi="Arial"/>
        <w:color w:val="404040"/>
        <w:sz w:val="22"/>
      </w:rPr>
      <w:tblPr/>
      <w:tcPr>
        <w:shd w:val="clear" w:color="F7CECD" w:themeColor="accent6" w:themeTint="34" w:fill="F7CECD" w:themeFill="accent6" w:themeFillTint="34"/>
      </w:tcPr>
    </w:tblStylePr>
    <w:tblStylePr w:type="band1Horz">
      <w:rPr>
        <w:rFonts w:ascii="Arial" w:hAnsi="Arial"/>
        <w:color w:val="404040"/>
        <w:sz w:val="22"/>
      </w:rPr>
      <w:tblPr/>
    </w:tblStylePr>
    <w:tblStylePr w:type="band2Horz">
      <w:rPr>
        <w:rFonts w:ascii="Arial" w:hAnsi="Arial"/>
        <w:color w:val="404040"/>
        <w:sz w:val="22"/>
      </w:rPr>
      <w:tblPr/>
      <w:tcPr>
        <w:shd w:val="clear" w:color="F7CECD" w:themeColor="accent6" w:themeTint="34" w:fill="F7CECD" w:themeFill="accent6" w:themeFillTint="34"/>
      </w:tcPr>
    </w:tblStylePr>
    <w:tblStylePr w:type="neCell">
      <w:tblPr/>
    </w:tblStylePr>
    <w:tblStylePr w:type="nwCell">
      <w:tblPr/>
    </w:tblStylePr>
    <w:tblStylePr w:type="seCell">
      <w:tblPr/>
    </w:tblStylePr>
    <w:tblStylePr w:type="swCell">
      <w:tblPr/>
    </w:tblStylePr>
  </w:style>
  <w:style w:type="table" w:customStyle="1" w:styleId="162">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blPr/>
      <w:tcPr>
        <w:tcBorders>
          <w:bottom w:val="single" w:color="7E7E7E" w:themeColor="text1" w:themeTint="80" w:sz="12" w:space="0"/>
        </w:tcBorders>
      </w:tcPr>
    </w:tblStylePr>
    <w:tblStylePr w:type="lastRow">
      <w:rPr>
        <w:rFonts w:ascii="Arial" w:hAnsi="Arial"/>
        <w:color w:val="404040"/>
        <w:sz w:val="22"/>
      </w:rPr>
      <w:tblPr/>
      <w:tcPr>
        <w:tcBorders>
          <w:top w:val="single" w:color="7E7E7E" w:themeColor="text1" w:themeTint="80"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7E7E7E" w:themeColor="text1" w:themeTint="80"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3">
    <w:name w:val="Bordered - Accent 1"/>
    <w:basedOn w:val="12"/>
    <w:qFormat/>
    <w:uiPriority w:val="99"/>
    <w:pPr>
      <w:spacing w:after="0" w:line="240" w:lineRule="auto"/>
    </w:pPr>
    <w:tblPr>
      <w:tblBorders>
        <w:top w:val="single" w:color="88FC76" w:themeColor="accent1" w:themeTint="67" w:sz="4" w:space="0"/>
        <w:left w:val="single" w:color="88FC76" w:themeColor="accent1" w:themeTint="67" w:sz="4" w:space="0"/>
        <w:bottom w:val="single" w:color="88FC76" w:themeColor="accent1" w:themeTint="67" w:sz="4" w:space="0"/>
        <w:right w:val="single" w:color="88FC76" w:themeColor="accent1" w:themeTint="67" w:sz="4" w:space="0"/>
        <w:insideH w:val="single" w:color="88FC76" w:themeColor="accent1" w:themeTint="67" w:sz="4" w:space="0"/>
        <w:insideV w:val="single" w:color="88FC76" w:themeColor="accent1" w:themeTint="67" w:sz="4" w:space="0"/>
      </w:tblBorders>
    </w:tblPr>
    <w:tblStylePr w:type="firstRow">
      <w:rPr>
        <w:rFonts w:ascii="Arial" w:hAnsi="Arial"/>
        <w:color w:val="404040"/>
        <w:sz w:val="22"/>
      </w:rPr>
      <w:tblPr/>
      <w:tcPr>
        <w:tcBorders>
          <w:bottom w:val="single" w:color="18A303" w:themeColor="accent1" w:sz="12" w:space="0"/>
        </w:tcBorders>
      </w:tcPr>
    </w:tblStylePr>
    <w:tblStylePr w:type="lastRow">
      <w:rPr>
        <w:rFonts w:ascii="Arial" w:hAnsi="Arial"/>
        <w:color w:val="404040"/>
        <w:sz w:val="22"/>
      </w:rPr>
      <w:tblPr/>
      <w:tcPr>
        <w:tcBorders>
          <w:top w:val="single" w:color="18A303" w:themeColor="accent1"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18A303" w:themeColor="accent1"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88FC76" w:themeColor="accent1" w:themeTint="67" w:sz="4" w:space="0"/>
          <w:left w:val="single" w:color="88FC76" w:themeColor="accent1" w:themeTint="67" w:sz="4" w:space="0"/>
          <w:bottom w:val="single" w:color="88FC76" w:themeColor="accent1" w:themeTint="67" w:sz="4" w:space="0"/>
          <w:right w:val="single" w:color="88FC76" w:themeColor="accent1"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4">
    <w:name w:val="Bordered - Accent 2"/>
    <w:basedOn w:val="12"/>
    <w:qFormat/>
    <w:uiPriority w:val="99"/>
    <w:pPr>
      <w:spacing w:after="0" w:line="240" w:lineRule="auto"/>
    </w:pPr>
    <w:tblPr>
      <w:tbl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insideH w:val="single" w:color="76CBFC" w:themeColor="accent2" w:themeTint="67" w:sz="4" w:space="0"/>
        <w:insideV w:val="single" w:color="76CBFC" w:themeColor="accent2" w:themeTint="67" w:sz="4" w:space="0"/>
      </w:tblBorders>
    </w:tblPr>
    <w:tblStylePr w:type="firstRow">
      <w:rPr>
        <w:rFonts w:ascii="Arial" w:hAnsi="Arial"/>
        <w:color w:val="404040"/>
        <w:sz w:val="22"/>
      </w:rPr>
      <w:tblPr/>
      <w:tcPr>
        <w:tcBorders>
          <w:bottom w:val="single" w:color="36B4FB" w:themeColor="accent2" w:themeTint="97" w:sz="12" w:space="0"/>
        </w:tcBorders>
      </w:tcPr>
    </w:tblStylePr>
    <w:tblStylePr w:type="lastRow">
      <w:rPr>
        <w:rFonts w:ascii="Arial" w:hAnsi="Arial"/>
        <w:color w:val="404040"/>
        <w:sz w:val="22"/>
      </w:rPr>
      <w:tblPr/>
      <w:tcPr>
        <w:tcBorders>
          <w:top w:val="single" w:color="36B4FB" w:themeColor="accent2" w:themeTint="97"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36B4FB" w:themeColor="accent2" w:themeTint="97"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76CBFC" w:themeColor="accent2" w:themeTint="67" w:sz="4" w:space="0"/>
          <w:left w:val="single" w:color="76CBFC" w:themeColor="accent2" w:themeTint="67" w:sz="4" w:space="0"/>
          <w:bottom w:val="single" w:color="76CBFC" w:themeColor="accent2" w:themeTint="67" w:sz="4" w:space="0"/>
          <w:right w:val="single" w:color="76CBFC" w:themeColor="accent2"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5">
    <w:name w:val="Bordered - Accent 3"/>
    <w:basedOn w:val="12"/>
    <w:qFormat/>
    <w:uiPriority w:val="99"/>
    <w:pPr>
      <w:spacing w:after="0" w:line="240" w:lineRule="auto"/>
    </w:pPr>
    <w:tblPr>
      <w:tbl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insideH w:val="single" w:color="FCA776" w:themeColor="accent3" w:themeTint="67" w:sz="4" w:space="0"/>
        <w:insideV w:val="single" w:color="FCA776" w:themeColor="accent3" w:themeTint="67" w:sz="4" w:space="0"/>
      </w:tblBorders>
    </w:tblPr>
    <w:tblStylePr w:type="firstRow">
      <w:rPr>
        <w:rFonts w:ascii="Arial" w:hAnsi="Arial"/>
        <w:color w:val="404040"/>
        <w:sz w:val="22"/>
      </w:rPr>
      <w:tblPr/>
      <w:tcPr>
        <w:tcBorders>
          <w:bottom w:val="single" w:color="FB7E35" w:themeColor="accent3" w:themeTint="98" w:sz="12" w:space="0"/>
        </w:tcBorders>
      </w:tcPr>
    </w:tblStylePr>
    <w:tblStylePr w:type="lastRow">
      <w:rPr>
        <w:rFonts w:ascii="Arial" w:hAnsi="Arial"/>
        <w:color w:val="404040"/>
        <w:sz w:val="22"/>
      </w:rPr>
      <w:tblPr/>
      <w:tcPr>
        <w:tcBorders>
          <w:top w:val="single" w:color="FB7E35" w:themeColor="accent3"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B7E35" w:themeColor="accent3"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CA776" w:themeColor="accent3" w:themeTint="67" w:sz="4" w:space="0"/>
          <w:left w:val="single" w:color="FCA776" w:themeColor="accent3" w:themeTint="67" w:sz="4" w:space="0"/>
          <w:bottom w:val="single" w:color="FCA776" w:themeColor="accent3" w:themeTint="67" w:sz="4" w:space="0"/>
          <w:right w:val="single" w:color="FCA776" w:themeColor="accent3"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6">
    <w:name w:val="Bordered - Accent 4"/>
    <w:basedOn w:val="12"/>
    <w:qFormat/>
    <w:uiPriority w:val="99"/>
    <w:pPr>
      <w:spacing w:after="0" w:line="240" w:lineRule="auto"/>
    </w:pPr>
    <w:tblPr>
      <w:tbl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insideH w:val="single" w:color="EA76FC" w:themeColor="accent4" w:themeTint="67" w:sz="4" w:space="0"/>
        <w:insideV w:val="single" w:color="EA76FC" w:themeColor="accent4" w:themeTint="67" w:sz="4" w:space="0"/>
      </w:tblBorders>
    </w:tblPr>
    <w:tblStylePr w:type="firstRow">
      <w:rPr>
        <w:rFonts w:ascii="Arial" w:hAnsi="Arial"/>
        <w:color w:val="404040"/>
        <w:sz w:val="22"/>
      </w:rPr>
      <w:tblPr/>
      <w:tcPr>
        <w:tcBorders>
          <w:bottom w:val="single" w:color="E033FB" w:themeColor="accent4" w:themeTint="9A" w:sz="12" w:space="0"/>
        </w:tcBorders>
      </w:tcPr>
    </w:tblStylePr>
    <w:tblStylePr w:type="lastRow">
      <w:rPr>
        <w:rFonts w:ascii="Arial" w:hAnsi="Arial"/>
        <w:color w:val="404040"/>
        <w:sz w:val="22"/>
      </w:rPr>
      <w:tblPr/>
      <w:tcPr>
        <w:tcBorders>
          <w:top w:val="single" w:color="E033FB" w:themeColor="accent4"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E033FB" w:themeColor="accent4"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EA76FC" w:themeColor="accent4" w:themeTint="67" w:sz="4" w:space="0"/>
          <w:left w:val="single" w:color="EA76FC" w:themeColor="accent4" w:themeTint="67" w:sz="4" w:space="0"/>
          <w:bottom w:val="single" w:color="EA76FC" w:themeColor="accent4" w:themeTint="67" w:sz="4" w:space="0"/>
          <w:right w:val="single" w:color="EA76FC" w:themeColor="accent4"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7">
    <w:name w:val="Bordered - Accent 5"/>
    <w:basedOn w:val="12"/>
    <w:qFormat/>
    <w:uiPriority w:val="99"/>
    <w:pPr>
      <w:spacing w:after="0" w:line="240" w:lineRule="auto"/>
    </w:pPr>
    <w:tblPr>
      <w:tblBorders>
        <w:top w:val="single" w:color="FFE382" w:themeColor="accent5" w:themeTint="67" w:sz="4" w:space="0"/>
        <w:left w:val="single" w:color="FFE382" w:themeColor="accent5" w:themeTint="67" w:sz="4" w:space="0"/>
        <w:bottom w:val="single" w:color="FFE382" w:themeColor="accent5" w:themeTint="67" w:sz="4" w:space="0"/>
        <w:right w:val="single" w:color="FFE382" w:themeColor="accent5" w:themeTint="67" w:sz="4" w:space="0"/>
        <w:insideH w:val="single" w:color="FFE382" w:themeColor="accent5" w:themeTint="67" w:sz="4" w:space="0"/>
        <w:insideV w:val="single" w:color="FFE382" w:themeColor="accent5" w:themeTint="67" w:sz="4" w:space="0"/>
      </w:tblBorders>
    </w:tblPr>
    <w:tblStylePr w:type="firstRow">
      <w:rPr>
        <w:rFonts w:ascii="Arial" w:hAnsi="Arial"/>
        <w:color w:val="404040"/>
        <w:sz w:val="22"/>
      </w:rPr>
      <w:tblPr/>
      <w:tcPr>
        <w:tcBorders>
          <w:bottom w:val="single" w:color="FFD544" w:themeColor="accent5" w:themeTint="9A" w:sz="12" w:space="0"/>
        </w:tcBorders>
      </w:tcPr>
    </w:tblStylePr>
    <w:tblStylePr w:type="lastRow">
      <w:rPr>
        <w:rFonts w:ascii="Arial" w:hAnsi="Arial"/>
        <w:color w:val="404040"/>
        <w:sz w:val="22"/>
      </w:rPr>
      <w:tblPr/>
      <w:tcPr>
        <w:tcBorders>
          <w:top w:val="single" w:color="FFD544" w:themeColor="accent5" w:themeTint="9A"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FFD544" w:themeColor="accent5" w:themeTint="9A"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FE382" w:themeColor="accent5" w:themeTint="67" w:sz="4" w:space="0"/>
          <w:left w:val="single" w:color="FFE382" w:themeColor="accent5" w:themeTint="67" w:sz="4" w:space="0"/>
          <w:bottom w:val="single" w:color="FFE382" w:themeColor="accent5" w:themeTint="67" w:sz="4" w:space="0"/>
          <w:right w:val="single" w:color="FFE382" w:themeColor="accent5"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table" w:customStyle="1" w:styleId="168">
    <w:name w:val="Bordered - Accent 6"/>
    <w:basedOn w:val="12"/>
    <w:qFormat/>
    <w:uiPriority w:val="99"/>
    <w:pPr>
      <w:spacing w:after="0" w:line="240" w:lineRule="auto"/>
    </w:pPr>
    <w:tblPr>
      <w:tblBorders>
        <w:top w:val="single" w:color="F09E9C" w:themeColor="accent6" w:themeTint="67" w:sz="4" w:space="0"/>
        <w:left w:val="single" w:color="F09E9C" w:themeColor="accent6" w:themeTint="67" w:sz="4" w:space="0"/>
        <w:bottom w:val="single" w:color="F09E9C" w:themeColor="accent6" w:themeTint="67" w:sz="4" w:space="0"/>
        <w:right w:val="single" w:color="F09E9C" w:themeColor="accent6" w:themeTint="67" w:sz="4" w:space="0"/>
        <w:insideH w:val="single" w:color="F09E9C" w:themeColor="accent6" w:themeTint="67" w:sz="4" w:space="0"/>
        <w:insideV w:val="single" w:color="F09E9C" w:themeColor="accent6" w:themeTint="67" w:sz="4" w:space="0"/>
      </w:tblBorders>
    </w:tblPr>
    <w:tblStylePr w:type="firstRow">
      <w:rPr>
        <w:rFonts w:ascii="Arial" w:hAnsi="Arial"/>
        <w:color w:val="404040"/>
        <w:sz w:val="22"/>
      </w:rPr>
      <w:tblPr/>
      <w:tcPr>
        <w:tcBorders>
          <w:bottom w:val="single" w:color="E9706E" w:themeColor="accent6" w:themeTint="98" w:sz="12" w:space="0"/>
        </w:tcBorders>
      </w:tcPr>
    </w:tblStylePr>
    <w:tblStylePr w:type="lastRow">
      <w:rPr>
        <w:rFonts w:ascii="Arial" w:hAnsi="Arial"/>
        <w:color w:val="404040"/>
        <w:sz w:val="22"/>
      </w:rPr>
      <w:tblPr/>
      <w:tcPr>
        <w:tcBorders>
          <w:top w:val="single" w:color="E9706E" w:themeColor="accent6" w:themeTint="98" w:sz="12" w:space="0"/>
        </w:tcBorders>
      </w:tcPr>
    </w:tblStylePr>
    <w:tblStylePr w:type="firstCol">
      <w:rPr>
        <w:rFonts w:ascii="Arial" w:hAnsi="Arial"/>
        <w:color w:val="404040"/>
        <w:sz w:val="22"/>
      </w:rPr>
      <w:tblPr/>
    </w:tblStylePr>
    <w:tblStylePr w:type="lastCol">
      <w:rPr>
        <w:rFonts w:ascii="Arial" w:hAnsi="Arial"/>
        <w:color w:val="404040"/>
        <w:sz w:val="22"/>
      </w:rPr>
      <w:tblPr/>
      <w:tcPr>
        <w:tcBorders>
          <w:left w:val="single" w:color="E9706E" w:themeColor="accent6" w:themeTint="98" w:sz="12" w:space="0"/>
        </w:tcBorders>
      </w:tcPr>
    </w:tblStylePr>
    <w:tblStylePr w:type="band1Vert">
      <w:tblPr/>
    </w:tblStylePr>
    <w:tblStylePr w:type="band2Vert">
      <w:tblPr/>
    </w:tblStylePr>
    <w:tblStylePr w:type="band1Horz">
      <w:rPr>
        <w:rFonts w:ascii="Arial" w:hAnsi="Arial"/>
        <w:color w:val="404040"/>
        <w:sz w:val="22"/>
      </w:rPr>
      <w:tblPr/>
      <w:tcPr>
        <w:tcBorders>
          <w:top w:val="single" w:color="F09E9C" w:themeColor="accent6" w:themeTint="67" w:sz="4" w:space="0"/>
          <w:left w:val="single" w:color="F09E9C" w:themeColor="accent6" w:themeTint="67" w:sz="4" w:space="0"/>
          <w:bottom w:val="single" w:color="F09E9C" w:themeColor="accent6" w:themeTint="67" w:sz="4" w:space="0"/>
          <w:right w:val="single" w:color="F09E9C" w:themeColor="accent6" w:themeTint="67" w:sz="4" w:space="0"/>
        </w:tcBorders>
      </w:tcPr>
    </w:tblStylePr>
    <w:tblStylePr w:type="band2Horz">
      <w:tblPr/>
    </w:tblStylePr>
    <w:tblStylePr w:type="neCell">
      <w:tblPr/>
    </w:tblStylePr>
    <w:tblStylePr w:type="nwCell">
      <w:tblPr/>
    </w:tblStylePr>
    <w:tblStylePr w:type="seCell">
      <w:tblPr/>
    </w:tblStylePr>
    <w:tblStylePr w:type="swCell">
      <w:tblPr/>
    </w:tblStylePr>
  </w:style>
  <w:style w:type="character" w:customStyle="1" w:styleId="169">
    <w:name w:val="Title Char"/>
    <w:basedOn w:val="11"/>
    <w:link w:val="34"/>
    <w:qFormat/>
    <w:uiPriority w:val="10"/>
    <w:rPr>
      <w:rFonts w:ascii="Arial" w:hAnsi="Arial" w:eastAsia="Arial" w:cs="Arial"/>
      <w:spacing w:val="-10"/>
      <w:sz w:val="56"/>
      <w:szCs w:val="56"/>
    </w:rPr>
  </w:style>
  <w:style w:type="character" w:customStyle="1" w:styleId="170">
    <w:name w:val="Subtitle Char"/>
    <w:basedOn w:val="11"/>
    <w:link w:val="31"/>
    <w:qFormat/>
    <w:uiPriority w:val="11"/>
    <w:rPr>
      <w:color w:val="585858" w:themeColor="text1" w:themeTint="A6"/>
      <w:spacing w:val="15"/>
      <w:sz w:val="28"/>
      <w:szCs w:val="28"/>
    </w:rPr>
  </w:style>
  <w:style w:type="paragraph" w:styleId="171">
    <w:name w:val="Quote"/>
    <w:basedOn w:val="1"/>
    <w:next w:val="1"/>
    <w:link w:val="172"/>
    <w:qFormat/>
    <w:uiPriority w:val="29"/>
    <w:pPr>
      <w:spacing w:before="160"/>
      <w:jc w:val="center"/>
    </w:pPr>
    <w:rPr>
      <w:i/>
      <w:iCs/>
      <w:color w:val="3F3F3F" w:themeColor="text1" w:themeTint="BF"/>
    </w:rPr>
  </w:style>
  <w:style w:type="character" w:customStyle="1" w:styleId="172">
    <w:name w:val="Quote Char"/>
    <w:basedOn w:val="11"/>
    <w:link w:val="171"/>
    <w:qFormat/>
    <w:uiPriority w:val="29"/>
    <w:rPr>
      <w:i/>
      <w:iCs/>
      <w:color w:val="3F3F3F" w:themeColor="text1" w:themeTint="BF"/>
    </w:rPr>
  </w:style>
  <w:style w:type="character" w:customStyle="1" w:styleId="173">
    <w:name w:val="Intense Emphasis"/>
    <w:basedOn w:val="11"/>
    <w:qFormat/>
    <w:uiPriority w:val="21"/>
    <w:rPr>
      <w:i/>
      <w:iCs/>
      <w:color w:val="117A02" w:themeColor="accent1" w:themeShade="BF"/>
    </w:rPr>
  </w:style>
  <w:style w:type="paragraph" w:styleId="174">
    <w:name w:val="Intense Quote"/>
    <w:basedOn w:val="1"/>
    <w:next w:val="1"/>
    <w:link w:val="175"/>
    <w:qFormat/>
    <w:uiPriority w:val="30"/>
    <w:pPr>
      <w:pBdr>
        <w:top w:val="single" w:color="117A02" w:themeColor="accent1" w:themeShade="BF" w:sz="4" w:space="10"/>
        <w:bottom w:val="single" w:color="117A02" w:themeColor="accent1" w:themeShade="BF" w:sz="4" w:space="10"/>
      </w:pBdr>
      <w:spacing w:before="360" w:after="360"/>
      <w:ind w:left="864" w:right="864"/>
      <w:jc w:val="center"/>
    </w:pPr>
    <w:rPr>
      <w:i/>
      <w:iCs/>
      <w:color w:val="117A02" w:themeColor="accent1" w:themeShade="BF"/>
    </w:rPr>
  </w:style>
  <w:style w:type="character" w:customStyle="1" w:styleId="175">
    <w:name w:val="Intense Quote Char"/>
    <w:basedOn w:val="11"/>
    <w:link w:val="174"/>
    <w:qFormat/>
    <w:uiPriority w:val="30"/>
    <w:rPr>
      <w:i/>
      <w:iCs/>
      <w:color w:val="117A02" w:themeColor="accent1" w:themeShade="BF"/>
    </w:rPr>
  </w:style>
  <w:style w:type="character" w:customStyle="1" w:styleId="176">
    <w:name w:val="Intense Reference"/>
    <w:basedOn w:val="11"/>
    <w:qFormat/>
    <w:uiPriority w:val="32"/>
    <w:rPr>
      <w:b/>
      <w:bCs/>
      <w:smallCaps/>
      <w:color w:val="117A02" w:themeColor="accent1" w:themeShade="BF"/>
      <w:spacing w:val="5"/>
    </w:rPr>
  </w:style>
  <w:style w:type="paragraph" w:styleId="177">
    <w:name w:val="No Spacing"/>
    <w:basedOn w:val="1"/>
    <w:qFormat/>
    <w:uiPriority w:val="1"/>
    <w:pPr>
      <w:spacing w:after="0" w:line="240" w:lineRule="auto"/>
    </w:pPr>
  </w:style>
  <w:style w:type="character" w:customStyle="1" w:styleId="178">
    <w:name w:val="Subtle Emphasis"/>
    <w:basedOn w:val="11"/>
    <w:qFormat/>
    <w:uiPriority w:val="19"/>
    <w:rPr>
      <w:i/>
      <w:iCs/>
      <w:color w:val="3F3F3F" w:themeColor="text1" w:themeTint="BF"/>
    </w:rPr>
  </w:style>
  <w:style w:type="character" w:customStyle="1" w:styleId="179">
    <w:name w:val="Subtle Reference"/>
    <w:basedOn w:val="11"/>
    <w:qFormat/>
    <w:uiPriority w:val="31"/>
    <w:rPr>
      <w:smallCaps/>
      <w:color w:val="595959" w:themeColor="text1" w:themeTint="A5"/>
    </w:rPr>
  </w:style>
  <w:style w:type="character" w:customStyle="1" w:styleId="180">
    <w:name w:val="Book Title"/>
    <w:basedOn w:val="11"/>
    <w:qFormat/>
    <w:uiPriority w:val="33"/>
    <w:rPr>
      <w:b/>
      <w:bCs/>
      <w:i/>
      <w:iCs/>
      <w:spacing w:val="5"/>
    </w:rPr>
  </w:style>
  <w:style w:type="character" w:customStyle="1" w:styleId="181">
    <w:name w:val="Footnote Text Char"/>
    <w:basedOn w:val="11"/>
    <w:link w:val="24"/>
    <w:semiHidden/>
    <w:qFormat/>
    <w:uiPriority w:val="99"/>
    <w:rPr>
      <w:sz w:val="20"/>
      <w:szCs w:val="20"/>
    </w:rPr>
  </w:style>
  <w:style w:type="character" w:customStyle="1" w:styleId="182">
    <w:name w:val="Endnote Text Char"/>
    <w:basedOn w:val="11"/>
    <w:link w:val="20"/>
    <w:semiHidden/>
    <w:qFormat/>
    <w:uiPriority w:val="99"/>
    <w:rPr>
      <w:sz w:val="20"/>
      <w:szCs w:val="20"/>
    </w:rPr>
  </w:style>
  <w:style w:type="character" w:styleId="183">
    <w:name w:val="Placeholder Text"/>
    <w:basedOn w:val="11"/>
    <w:semiHidden/>
    <w:qFormat/>
    <w:uiPriority w:val="99"/>
    <w:rPr>
      <w:color w:val="666666"/>
    </w:rPr>
  </w:style>
  <w:style w:type="paragraph" w:customStyle="1" w:styleId="184">
    <w:name w:val="TOC Heading"/>
    <w:unhideWhenUsed/>
    <w:qFormat/>
    <w:uiPriority w:val="39"/>
    <w:rPr>
      <w:rFonts w:hint="default" w:ascii="Liberation Serif" w:hAnsi="Liberation Serif" w:eastAsia="Noto Serif CJK SC" w:cs="Noto Sans"/>
      <w:sz w:val="24"/>
      <w:szCs w:val="24"/>
      <w:lang w:val="en-US" w:eastAsia="zh-CN" w:bidi="hi-IN"/>
    </w:rPr>
  </w:style>
  <w:style w:type="character" w:customStyle="1" w:styleId="185">
    <w:name w:val="WW8Num2z0"/>
    <w:qFormat/>
    <w:uiPriority w:val="0"/>
  </w:style>
  <w:style w:type="character" w:customStyle="1" w:styleId="186">
    <w:name w:val="WW8Num3z0"/>
    <w:qFormat/>
    <w:uiPriority w:val="0"/>
    <w:rPr>
      <w:rFonts w:ascii="Symbol" w:hAnsi="Symbol" w:cs="Symbol"/>
      <w:sz w:val="20"/>
    </w:rPr>
  </w:style>
  <w:style w:type="character" w:customStyle="1" w:styleId="187">
    <w:name w:val="WW8Num3z1"/>
    <w:qFormat/>
    <w:uiPriority w:val="0"/>
    <w:rPr>
      <w:rFonts w:ascii="Courier New" w:hAnsi="Courier New" w:cs="Courier New"/>
      <w:sz w:val="20"/>
    </w:rPr>
  </w:style>
  <w:style w:type="character" w:customStyle="1" w:styleId="188">
    <w:name w:val="WW8Num3z2"/>
    <w:qFormat/>
    <w:uiPriority w:val="0"/>
    <w:rPr>
      <w:rFonts w:ascii="Wingdings" w:hAnsi="Wingdings" w:cs="Wingdings"/>
      <w:sz w:val="20"/>
    </w:rPr>
  </w:style>
  <w:style w:type="character" w:customStyle="1" w:styleId="189">
    <w:name w:val="WW8Num4z0"/>
    <w:qFormat/>
    <w:uiPriority w:val="0"/>
    <w:rPr>
      <w:rFonts w:ascii="Symbol" w:hAnsi="Symbol" w:cs="Symbol"/>
      <w:sz w:val="20"/>
    </w:rPr>
  </w:style>
  <w:style w:type="character" w:customStyle="1" w:styleId="190">
    <w:name w:val="WW8Num4z1"/>
    <w:qFormat/>
    <w:uiPriority w:val="0"/>
    <w:rPr>
      <w:rFonts w:ascii="Courier New" w:hAnsi="Courier New" w:cs="Courier New"/>
      <w:sz w:val="20"/>
    </w:rPr>
  </w:style>
  <w:style w:type="character" w:customStyle="1" w:styleId="191">
    <w:name w:val="WW8Num4z2"/>
    <w:qFormat/>
    <w:uiPriority w:val="0"/>
    <w:rPr>
      <w:rFonts w:ascii="Wingdings" w:hAnsi="Wingdings" w:cs="Wingdings"/>
      <w:sz w:val="20"/>
    </w:rPr>
  </w:style>
  <w:style w:type="character" w:customStyle="1" w:styleId="192">
    <w:name w:val="WW8Num5z0"/>
    <w:qFormat/>
    <w:uiPriority w:val="0"/>
    <w:rPr>
      <w:rFonts w:ascii="Symbol" w:hAnsi="Symbol" w:cs="Symbol"/>
      <w:sz w:val="20"/>
    </w:rPr>
  </w:style>
  <w:style w:type="character" w:customStyle="1" w:styleId="193">
    <w:name w:val="WW8Num5z1"/>
    <w:qFormat/>
    <w:uiPriority w:val="0"/>
    <w:rPr>
      <w:rFonts w:ascii="Courier New" w:hAnsi="Courier New" w:cs="Courier New"/>
      <w:sz w:val="20"/>
    </w:rPr>
  </w:style>
  <w:style w:type="character" w:customStyle="1" w:styleId="194">
    <w:name w:val="WW8Num5z2"/>
    <w:qFormat/>
    <w:uiPriority w:val="0"/>
    <w:rPr>
      <w:rFonts w:ascii="Wingdings" w:hAnsi="Wingdings" w:cs="Wingdings"/>
      <w:sz w:val="20"/>
    </w:rPr>
  </w:style>
  <w:style w:type="character" w:customStyle="1" w:styleId="195">
    <w:name w:val="WW8Num6z0"/>
    <w:qFormat/>
    <w:uiPriority w:val="0"/>
    <w:rPr>
      <w:rFonts w:ascii="Symbol" w:hAnsi="Symbol" w:cs="Symbol"/>
      <w:sz w:val="20"/>
    </w:rPr>
  </w:style>
  <w:style w:type="character" w:customStyle="1" w:styleId="196">
    <w:name w:val="WW8Num6z1"/>
    <w:qFormat/>
    <w:uiPriority w:val="0"/>
    <w:rPr>
      <w:rFonts w:ascii="Courier New" w:hAnsi="Courier New" w:cs="Courier New"/>
      <w:sz w:val="20"/>
    </w:rPr>
  </w:style>
  <w:style w:type="character" w:customStyle="1" w:styleId="197">
    <w:name w:val="WW8Num6z2"/>
    <w:qFormat/>
    <w:uiPriority w:val="0"/>
    <w:rPr>
      <w:rFonts w:ascii="Wingdings" w:hAnsi="Wingdings" w:cs="Wingdings"/>
      <w:sz w:val="20"/>
    </w:rPr>
  </w:style>
  <w:style w:type="character" w:customStyle="1" w:styleId="198">
    <w:name w:val="WW8Num7z0"/>
    <w:qFormat/>
    <w:uiPriority w:val="0"/>
    <w:rPr>
      <w:rFonts w:ascii="TimesNewRomanPSMT;Times New Rom" w:hAnsi="TimesNewRomanPSMT;Times New Rom" w:cs="TimesNewRomanPSMT;Times New Rom"/>
      <w:sz w:val="20"/>
    </w:rPr>
  </w:style>
  <w:style w:type="character" w:customStyle="1" w:styleId="199">
    <w:name w:val="WW8Num7z1"/>
    <w:qFormat/>
    <w:uiPriority w:val="0"/>
    <w:rPr>
      <w:rFonts w:ascii="Calibri" w:hAnsi="Calibri" w:cs="Calibri"/>
      <w:sz w:val="20"/>
    </w:rPr>
  </w:style>
  <w:style w:type="character" w:customStyle="1" w:styleId="200">
    <w:name w:val="WW8Num7z2"/>
    <w:qFormat/>
    <w:uiPriority w:val="0"/>
    <w:rPr>
      <w:rFonts w:ascii="Cambria" w:hAnsi="Cambria" w:cs="Cambria"/>
      <w:sz w:val="20"/>
    </w:rPr>
  </w:style>
  <w:style w:type="character" w:customStyle="1" w:styleId="201">
    <w:name w:val="WW8Num8z0"/>
    <w:qFormat/>
    <w:uiPriority w:val="0"/>
  </w:style>
  <w:style w:type="character" w:customStyle="1" w:styleId="202">
    <w:name w:val="WW8Num9z0"/>
    <w:qFormat/>
    <w:uiPriority w:val="0"/>
    <w:rPr>
      <w:rFonts w:ascii="TimesNewRomanPSMT;Times New Rom" w:hAnsi="TimesNewRomanPSMT;Times New Rom" w:cs="TimesNewRomanPSMT;Times New Rom"/>
      <w:sz w:val="20"/>
    </w:rPr>
  </w:style>
  <w:style w:type="character" w:customStyle="1" w:styleId="203">
    <w:name w:val="WW8Num9z1"/>
    <w:qFormat/>
    <w:uiPriority w:val="0"/>
    <w:rPr>
      <w:rFonts w:ascii="Calibri" w:hAnsi="Calibri" w:cs="Calibri"/>
      <w:sz w:val="20"/>
    </w:rPr>
  </w:style>
  <w:style w:type="character" w:customStyle="1" w:styleId="204">
    <w:name w:val="WW8Num9z2"/>
    <w:qFormat/>
    <w:uiPriority w:val="0"/>
    <w:rPr>
      <w:rFonts w:ascii="Cambria" w:hAnsi="Cambria" w:cs="Cambria"/>
      <w:sz w:val="20"/>
    </w:rPr>
  </w:style>
  <w:style w:type="character" w:customStyle="1" w:styleId="205">
    <w:name w:val="WW8Num10z0"/>
    <w:qFormat/>
    <w:uiPriority w:val="0"/>
    <w:rPr>
      <w:rFonts w:ascii="TimesNewRomanPSMT;Times New Rom" w:hAnsi="TimesNewRomanPSMT;Times New Rom" w:cs="TimesNewRomanPSMT;Times New Rom"/>
      <w:sz w:val="20"/>
    </w:rPr>
  </w:style>
  <w:style w:type="character" w:customStyle="1" w:styleId="206">
    <w:name w:val="WW8Num10z1"/>
    <w:qFormat/>
    <w:uiPriority w:val="0"/>
    <w:rPr>
      <w:rFonts w:ascii="Calibri" w:hAnsi="Calibri" w:cs="Calibri"/>
      <w:sz w:val="20"/>
    </w:rPr>
  </w:style>
  <w:style w:type="character" w:customStyle="1" w:styleId="207">
    <w:name w:val="WW8Num10z2"/>
    <w:qFormat/>
    <w:uiPriority w:val="0"/>
    <w:rPr>
      <w:rFonts w:ascii="Cambria" w:hAnsi="Cambria" w:cs="Cambria"/>
      <w:sz w:val="20"/>
    </w:rPr>
  </w:style>
  <w:style w:type="character" w:customStyle="1" w:styleId="208">
    <w:name w:val="WW8Num11z0"/>
    <w:qFormat/>
    <w:uiPriority w:val="0"/>
    <w:rPr>
      <w:rFonts w:ascii="Symbol" w:hAnsi="Symbol" w:cs="Symbol"/>
      <w:sz w:val="20"/>
    </w:rPr>
  </w:style>
  <w:style w:type="character" w:customStyle="1" w:styleId="209">
    <w:name w:val="WW8Num11z1"/>
    <w:qFormat/>
    <w:uiPriority w:val="0"/>
    <w:rPr>
      <w:rFonts w:ascii="Courier New" w:hAnsi="Courier New" w:cs="Courier New"/>
      <w:sz w:val="20"/>
    </w:rPr>
  </w:style>
  <w:style w:type="character" w:customStyle="1" w:styleId="210">
    <w:name w:val="WW8Num11z2"/>
    <w:qFormat/>
    <w:uiPriority w:val="0"/>
    <w:rPr>
      <w:rFonts w:ascii="Wingdings" w:hAnsi="Wingdings" w:cs="Wingdings"/>
      <w:sz w:val="20"/>
    </w:rPr>
  </w:style>
  <w:style w:type="character" w:customStyle="1" w:styleId="211">
    <w:name w:val="WW8Num12z0"/>
    <w:qFormat/>
    <w:uiPriority w:val="0"/>
    <w:rPr>
      <w:rFonts w:ascii="Symbol" w:hAnsi="Symbol" w:cs="Symbol"/>
      <w:sz w:val="20"/>
    </w:rPr>
  </w:style>
  <w:style w:type="character" w:customStyle="1" w:styleId="212">
    <w:name w:val="WW8Num12z1"/>
    <w:qFormat/>
    <w:uiPriority w:val="0"/>
    <w:rPr>
      <w:rFonts w:ascii="Courier New" w:hAnsi="Courier New" w:cs="Courier New"/>
      <w:sz w:val="20"/>
    </w:rPr>
  </w:style>
  <w:style w:type="character" w:customStyle="1" w:styleId="213">
    <w:name w:val="WW8Num12z2"/>
    <w:qFormat/>
    <w:uiPriority w:val="0"/>
    <w:rPr>
      <w:rFonts w:ascii="Wingdings" w:hAnsi="Wingdings" w:cs="Wingdings"/>
      <w:sz w:val="20"/>
    </w:rPr>
  </w:style>
  <w:style w:type="character" w:customStyle="1" w:styleId="214">
    <w:name w:val="WW8Num13z0"/>
    <w:qFormat/>
    <w:uiPriority w:val="0"/>
    <w:rPr>
      <w:rFonts w:eastAsia="Symbol"/>
    </w:rPr>
  </w:style>
  <w:style w:type="character" w:customStyle="1" w:styleId="215">
    <w:name w:val="WW8Num14z0"/>
    <w:qFormat/>
    <w:uiPriority w:val="0"/>
    <w:rPr>
      <w:rFonts w:ascii="Symbol" w:hAnsi="Symbol" w:cs="Symbol"/>
      <w:b/>
      <w:sz w:val="28"/>
    </w:rPr>
  </w:style>
  <w:style w:type="character" w:customStyle="1" w:styleId="216">
    <w:name w:val="WW8Num14z1"/>
    <w:qFormat/>
    <w:uiPriority w:val="0"/>
    <w:rPr>
      <w:rFonts w:ascii="Symbol" w:hAnsi="Symbol" w:cs="Symbol"/>
      <w:b/>
      <w:sz w:val="26"/>
    </w:rPr>
  </w:style>
  <w:style w:type="character" w:customStyle="1" w:styleId="217">
    <w:name w:val="WW8Num14z4"/>
    <w:qFormat/>
    <w:uiPriority w:val="0"/>
  </w:style>
  <w:style w:type="character" w:customStyle="1" w:styleId="218">
    <w:name w:val="WW8Num15z0"/>
    <w:qFormat/>
    <w:uiPriority w:val="0"/>
    <w:rPr>
      <w:rFonts w:ascii="Symbol" w:hAnsi="Symbol" w:cs="Symbol"/>
      <w:sz w:val="20"/>
    </w:rPr>
  </w:style>
  <w:style w:type="character" w:customStyle="1" w:styleId="219">
    <w:name w:val="WW8Num15z1"/>
    <w:qFormat/>
    <w:uiPriority w:val="0"/>
    <w:rPr>
      <w:rFonts w:ascii="Courier New" w:hAnsi="Courier New" w:cs="Courier New"/>
      <w:sz w:val="20"/>
    </w:rPr>
  </w:style>
  <w:style w:type="character" w:customStyle="1" w:styleId="220">
    <w:name w:val="WW8Num15z2"/>
    <w:qFormat/>
    <w:uiPriority w:val="0"/>
    <w:rPr>
      <w:rFonts w:ascii="Wingdings" w:hAnsi="Wingdings" w:cs="Wingdings"/>
      <w:sz w:val="20"/>
    </w:rPr>
  </w:style>
  <w:style w:type="character" w:customStyle="1" w:styleId="221">
    <w:name w:val="WW8Num16z0"/>
    <w:qFormat/>
    <w:uiPriority w:val="0"/>
    <w:rPr>
      <w:rFonts w:eastAsia="Symbol"/>
    </w:rPr>
  </w:style>
  <w:style w:type="character" w:customStyle="1" w:styleId="222">
    <w:name w:val="WW8Num17z0"/>
    <w:qFormat/>
    <w:uiPriority w:val="0"/>
    <w:rPr>
      <w:rFonts w:ascii="TimesNewRomanPSMT;Times New Rom" w:hAnsi="TimesNewRomanPSMT;Times New Rom" w:cs="TimesNewRomanPSMT;Times New Rom"/>
      <w:sz w:val="20"/>
    </w:rPr>
  </w:style>
  <w:style w:type="character" w:customStyle="1" w:styleId="223">
    <w:name w:val="WW8Num17z1"/>
    <w:qFormat/>
    <w:uiPriority w:val="0"/>
    <w:rPr>
      <w:rFonts w:ascii="Calibri" w:hAnsi="Calibri" w:cs="Calibri"/>
      <w:sz w:val="20"/>
    </w:rPr>
  </w:style>
  <w:style w:type="character" w:customStyle="1" w:styleId="224">
    <w:name w:val="WW8Num17z2"/>
    <w:qFormat/>
    <w:uiPriority w:val="0"/>
    <w:rPr>
      <w:rFonts w:ascii="Cambria" w:hAnsi="Cambria" w:cs="Cambria"/>
      <w:sz w:val="20"/>
    </w:rPr>
  </w:style>
  <w:style w:type="character" w:customStyle="1" w:styleId="225">
    <w:name w:val="WW8Num19z0"/>
    <w:qFormat/>
    <w:uiPriority w:val="0"/>
    <w:rPr>
      <w:rFonts w:ascii="Symbol" w:hAnsi="Symbol" w:cs="Symbol"/>
      <w:sz w:val="20"/>
    </w:rPr>
  </w:style>
  <w:style w:type="character" w:customStyle="1" w:styleId="226">
    <w:name w:val="WW8Num19z1"/>
    <w:qFormat/>
    <w:uiPriority w:val="0"/>
    <w:rPr>
      <w:rFonts w:ascii="Courier New" w:hAnsi="Courier New" w:cs="Courier New"/>
      <w:sz w:val="20"/>
    </w:rPr>
  </w:style>
  <w:style w:type="character" w:customStyle="1" w:styleId="227">
    <w:name w:val="WW8Num19z2"/>
    <w:qFormat/>
    <w:uiPriority w:val="0"/>
    <w:rPr>
      <w:rFonts w:ascii="Wingdings" w:hAnsi="Wingdings" w:cs="Wingdings"/>
      <w:sz w:val="20"/>
    </w:rPr>
  </w:style>
  <w:style w:type="character" w:customStyle="1" w:styleId="228">
    <w:name w:val="WW8Num20z0"/>
    <w:qFormat/>
    <w:uiPriority w:val="0"/>
    <w:rPr>
      <w:rFonts w:ascii="TimesNewRomanPSMT;Times New Rom" w:hAnsi="TimesNewRomanPSMT;Times New Rom" w:cs="TimesNewRomanPSMT;Times New Rom"/>
      <w:sz w:val="20"/>
    </w:rPr>
  </w:style>
  <w:style w:type="character" w:customStyle="1" w:styleId="229">
    <w:name w:val="WW8Num20z1"/>
    <w:qFormat/>
    <w:uiPriority w:val="0"/>
    <w:rPr>
      <w:rFonts w:ascii="Calibri" w:hAnsi="Calibri" w:cs="Calibri"/>
      <w:sz w:val="20"/>
    </w:rPr>
  </w:style>
  <w:style w:type="character" w:customStyle="1" w:styleId="230">
    <w:name w:val="WW8Num20z2"/>
    <w:qFormat/>
    <w:uiPriority w:val="0"/>
    <w:rPr>
      <w:rFonts w:ascii="Cambria" w:hAnsi="Cambria" w:cs="Cambria"/>
      <w:sz w:val="20"/>
    </w:rPr>
  </w:style>
  <w:style w:type="character" w:customStyle="1" w:styleId="231">
    <w:name w:val="WW8Num21z0"/>
    <w:qFormat/>
    <w:uiPriority w:val="0"/>
  </w:style>
  <w:style w:type="character" w:customStyle="1" w:styleId="232">
    <w:name w:val="Heading 1 Char"/>
    <w:qFormat/>
    <w:uiPriority w:val="0"/>
    <w:rPr>
      <w:b/>
      <w:sz w:val="28"/>
      <w:szCs w:val="24"/>
      <w:lang w:val="en-US" w:bidi="ar-SA"/>
    </w:rPr>
  </w:style>
  <w:style w:type="character" w:customStyle="1" w:styleId="233">
    <w:name w:val="Heading 2 Char"/>
    <w:qFormat/>
    <w:uiPriority w:val="0"/>
    <w:rPr>
      <w:rFonts w:ascii="Symbol" w:hAnsi="Symbol" w:eastAsia="Symbol" w:cs="Symbol"/>
      <w:b/>
      <w:sz w:val="40"/>
      <w:szCs w:val="24"/>
    </w:rPr>
  </w:style>
  <w:style w:type="character" w:customStyle="1" w:styleId="234">
    <w:name w:val="Heading 3 Char"/>
    <w:qFormat/>
    <w:uiPriority w:val="0"/>
    <w:rPr>
      <w:rFonts w:ascii="Wingdings" w:hAnsi="Wingdings" w:eastAsia="Tahoma" w:cs="Wingdings"/>
      <w:b/>
      <w:bCs/>
      <w:color w:val="4F81BD"/>
      <w:sz w:val="24"/>
      <w:szCs w:val="24"/>
    </w:rPr>
  </w:style>
  <w:style w:type="character" w:customStyle="1" w:styleId="235">
    <w:name w:val="Heading 4 Char"/>
    <w:qFormat/>
    <w:uiPriority w:val="0"/>
    <w:rPr>
      <w:rFonts w:ascii="Wingdings" w:hAnsi="Wingdings" w:eastAsia="Tahoma" w:cs="Wingdings"/>
      <w:b/>
      <w:bCs/>
      <w:i/>
      <w:iCs/>
      <w:color w:val="4F81BD"/>
      <w:sz w:val="24"/>
      <w:szCs w:val="24"/>
      <w:lang w:val="en-US" w:bidi="ar-SA"/>
    </w:rPr>
  </w:style>
  <w:style w:type="character" w:customStyle="1" w:styleId="236">
    <w:name w:val="Heading 5 Char"/>
    <w:qFormat/>
    <w:uiPriority w:val="0"/>
    <w:rPr>
      <w:rFonts w:ascii="Wingdings" w:hAnsi="Wingdings" w:eastAsia="Tahoma" w:cs="Wingdings"/>
      <w:color w:val="243F60"/>
      <w:sz w:val="24"/>
      <w:szCs w:val="24"/>
      <w:lang w:val="en-US" w:bidi="ar-SA"/>
    </w:rPr>
  </w:style>
  <w:style w:type="character" w:customStyle="1" w:styleId="237">
    <w:name w:val="Heading 6 Char"/>
    <w:qFormat/>
    <w:uiPriority w:val="0"/>
    <w:rPr>
      <w:rFonts w:ascii="Wingdings" w:hAnsi="Wingdings" w:eastAsia="Tahoma" w:cs="Wingdings"/>
      <w:i/>
      <w:iCs/>
      <w:color w:val="243F60"/>
      <w:sz w:val="24"/>
      <w:szCs w:val="24"/>
      <w:lang w:val="en-US" w:bidi="ar-SA"/>
    </w:rPr>
  </w:style>
  <w:style w:type="character" w:customStyle="1" w:styleId="238">
    <w:name w:val="Heading 7 Char"/>
    <w:qFormat/>
    <w:uiPriority w:val="0"/>
    <w:rPr>
      <w:rFonts w:ascii="Wingdings" w:hAnsi="Wingdings" w:eastAsia="Tahoma" w:cs="Wingdings"/>
      <w:i/>
      <w:iCs/>
      <w:color w:val="404040"/>
      <w:sz w:val="24"/>
      <w:szCs w:val="24"/>
      <w:lang w:val="en-US" w:bidi="ar-SA"/>
    </w:rPr>
  </w:style>
  <w:style w:type="character" w:customStyle="1" w:styleId="239">
    <w:name w:val="Heading 8 Char"/>
    <w:qFormat/>
    <w:uiPriority w:val="0"/>
    <w:rPr>
      <w:rFonts w:ascii="Wingdings" w:hAnsi="Wingdings" w:eastAsia="Tahoma" w:cs="Wingdings"/>
      <w:color w:val="404040"/>
      <w:lang w:val="en-US" w:bidi="ar-SA"/>
    </w:rPr>
  </w:style>
  <w:style w:type="character" w:customStyle="1" w:styleId="240">
    <w:name w:val="Heading 9 Char"/>
    <w:qFormat/>
    <w:uiPriority w:val="0"/>
    <w:rPr>
      <w:rFonts w:ascii="Wingdings" w:hAnsi="Wingdings" w:eastAsia="Tahoma" w:cs="Wingdings"/>
      <w:i/>
      <w:iCs/>
      <w:color w:val="404040"/>
      <w:lang w:val="en-US" w:bidi="ar-SA"/>
    </w:rPr>
  </w:style>
  <w:style w:type="character" w:customStyle="1" w:styleId="241">
    <w:name w:val="Balloon Text Char"/>
    <w:qFormat/>
    <w:uiPriority w:val="0"/>
    <w:rPr>
      <w:rFonts w:ascii="Cambria Math" w:hAnsi="Cambria Math" w:eastAsia="Symbol" w:cs="Cambria Math"/>
      <w:sz w:val="16"/>
      <w:szCs w:val="16"/>
    </w:rPr>
  </w:style>
  <w:style w:type="character" w:customStyle="1" w:styleId="242">
    <w:name w:val="Body Text Indent Char"/>
    <w:qFormat/>
    <w:uiPriority w:val="0"/>
    <w:rPr>
      <w:rFonts w:ascii="Symbol" w:hAnsi="Symbol" w:eastAsia="Symbol" w:cs="Symbol"/>
      <w:sz w:val="24"/>
      <w:szCs w:val="24"/>
    </w:rPr>
  </w:style>
  <w:style w:type="character" w:customStyle="1" w:styleId="243">
    <w:name w:val="Document Map Char"/>
    <w:qFormat/>
    <w:uiPriority w:val="0"/>
    <w:rPr>
      <w:rFonts w:ascii="Cambria Math" w:hAnsi="Cambria Math" w:eastAsia="Symbol" w:cs="Cambria Math"/>
      <w:sz w:val="16"/>
      <w:szCs w:val="16"/>
    </w:rPr>
  </w:style>
  <w:style w:type="character" w:customStyle="1" w:styleId="244">
    <w:name w:val="Footer Char"/>
    <w:qFormat/>
    <w:uiPriority w:val="0"/>
    <w:rPr>
      <w:rFonts w:ascii="Symbol" w:hAnsi="Symbol" w:eastAsia="Symbol" w:cs="Symbol"/>
      <w:sz w:val="24"/>
      <w:szCs w:val="24"/>
    </w:rPr>
  </w:style>
  <w:style w:type="character" w:customStyle="1" w:styleId="245">
    <w:name w:val="Header Char"/>
    <w:qFormat/>
    <w:uiPriority w:val="0"/>
    <w:rPr>
      <w:rFonts w:ascii="Symbol" w:hAnsi="Symbol" w:eastAsia="Symbol" w:cs="Symbol"/>
      <w:sz w:val="24"/>
      <w:szCs w:val="24"/>
    </w:rPr>
  </w:style>
  <w:style w:type="paragraph" w:customStyle="1" w:styleId="246">
    <w:name w:val="Heading"/>
    <w:basedOn w:val="1"/>
    <w:next w:val="14"/>
    <w:qFormat/>
    <w:uiPriority w:val="0"/>
    <w:pPr>
      <w:keepNext/>
      <w:spacing w:before="240" w:after="120"/>
    </w:pPr>
    <w:rPr>
      <w:rFonts w:ascii="Liberation Sans" w:hAnsi="Liberation Sans" w:eastAsia="Noto Sans CJK SC" w:cs="Noto Sans"/>
      <w:sz w:val="28"/>
      <w:szCs w:val="28"/>
    </w:rPr>
  </w:style>
  <w:style w:type="paragraph" w:customStyle="1" w:styleId="247">
    <w:name w:val="Index"/>
    <w:basedOn w:val="1"/>
    <w:qFormat/>
    <w:uiPriority w:val="0"/>
    <w:pPr>
      <w:suppressLineNumbers/>
    </w:pPr>
    <w:rPr>
      <w:rFonts w:cs="Noto Sans"/>
    </w:rPr>
  </w:style>
  <w:style w:type="paragraph" w:customStyle="1" w:styleId="248">
    <w:name w:val="Header and Footer"/>
    <w:basedOn w:val="1"/>
    <w:qFormat/>
    <w:uiPriority w:val="0"/>
    <w:pPr>
      <w:suppressLineNumbers/>
      <w:tabs>
        <w:tab w:val="center" w:pos="4819"/>
        <w:tab w:val="right" w:pos="9638"/>
      </w:tabs>
    </w:pPr>
  </w:style>
  <w:style w:type="paragraph" w:styleId="249">
    <w:name w:val="List Paragraph"/>
    <w:basedOn w:val="1"/>
    <w:qFormat/>
    <w:uiPriority w:val="0"/>
    <w:pPr>
      <w:spacing w:before="0" w:after="0"/>
      <w:ind w:left="720" w:right="0" w:firstLine="0"/>
      <w:contextualSpacing/>
    </w:pPr>
  </w:style>
  <w:style w:type="paragraph" w:customStyle="1" w:styleId="250">
    <w:name w:val="isselectedend"/>
    <w:basedOn w:val="1"/>
    <w:qFormat/>
    <w:uiPriority w:val="0"/>
    <w:pPr>
      <w:spacing w:before="280" w:after="280"/>
    </w:pPr>
  </w:style>
  <w:style w:type="paragraph" w:customStyle="1" w:styleId="251">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4391</Words>
  <Characters>15657</Characters>
  <TotalTime>3</TotalTime>
  <ScaleCrop>false</ScaleCrop>
  <LinksUpToDate>false</LinksUpToDate>
  <CharactersWithSpaces>19821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2012-05-29T08:43:00Z</dcterms:created>
  <dc:creator>Danthanh</dc:creator>
  <cp:lastModifiedBy>01180002</cp:lastModifiedBy>
  <dcterms:modified xsi:type="dcterms:W3CDTF">2026-08-19T01:15:58Z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DC1684611B4B4513953678B0942F1A4B_13</vt:lpwstr>
  </property>
  <property fmtid="{D5CDD505-2E9C-101B-9397-08002B2CF9AE}" pid="3" name="KSOProductBuildVer">
    <vt:lpwstr>1033-12.1.0.28032</vt:lpwstr>
  </property>
  <property fmtid="{D5CDD505-2E9C-101B-9397-08002B2CF9AE}" pid="4" name="KSOTemplateDocerSaveRecord">
    <vt:lpwstr>eyJoZGlkIjoiZTA0YTk2NzNjZWYwMjc5MjQ1ZjM4ZmM0OTAwM2IzZjUifQ==</vt:lpwstr>
  </property>
</Properties>
</file>